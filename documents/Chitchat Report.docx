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6A32" w:rsidRDefault="00226A32" w:rsidP="00226A32">
      <w:pPr>
        <w:spacing w:line="240" w:lineRule="auto"/>
        <w:rPr>
          <w:b/>
          <w:sz w:val="36"/>
          <w:szCs w:val="36"/>
        </w:rPr>
      </w:pPr>
      <w:r>
        <w:rPr>
          <w:b/>
          <w:sz w:val="36"/>
          <w:szCs w:val="36"/>
        </w:rPr>
        <w:t xml:space="preserve">                                     </w:t>
      </w:r>
      <w:r w:rsidR="00055E21">
        <w:rPr>
          <w:b/>
          <w:sz w:val="36"/>
          <w:szCs w:val="36"/>
        </w:rPr>
        <w:t>MINI PROJECT – II</w:t>
      </w:r>
    </w:p>
    <w:p w:rsidR="00055E21" w:rsidRDefault="00226A32" w:rsidP="00226A32">
      <w:pPr>
        <w:spacing w:line="240" w:lineRule="auto"/>
        <w:rPr>
          <w:b/>
          <w:sz w:val="36"/>
          <w:szCs w:val="36"/>
        </w:rPr>
      </w:pPr>
      <w:r>
        <w:rPr>
          <w:b/>
          <w:sz w:val="36"/>
          <w:szCs w:val="36"/>
        </w:rPr>
        <w:t xml:space="preserve">                                           </w:t>
      </w:r>
      <w:r w:rsidR="00055E21" w:rsidRPr="00101977">
        <w:rPr>
          <w:b/>
          <w:sz w:val="36"/>
          <w:szCs w:val="36"/>
        </w:rPr>
        <w:t>(2018-19)</w:t>
      </w:r>
    </w:p>
    <w:p w:rsidR="00226A32" w:rsidRDefault="00226A32" w:rsidP="00226A32">
      <w:pPr>
        <w:spacing w:line="240" w:lineRule="auto"/>
        <w:jc w:val="center"/>
        <w:rPr>
          <w:b/>
          <w:sz w:val="36"/>
          <w:szCs w:val="36"/>
        </w:rPr>
      </w:pPr>
    </w:p>
    <w:p w:rsidR="00F81C40" w:rsidRDefault="00226A32" w:rsidP="00226A32">
      <w:pPr>
        <w:spacing w:line="240" w:lineRule="auto"/>
        <w:jc w:val="center"/>
        <w:rPr>
          <w:b/>
          <w:sz w:val="36"/>
          <w:szCs w:val="36"/>
        </w:rPr>
        <w:sectPr w:rsidR="00F81C40" w:rsidSect="001971F9">
          <w:headerReference w:type="default" r:id="rId8"/>
          <w:footerReference w:type="first" r:id="rId9"/>
          <w:pgSz w:w="11910" w:h="16840"/>
          <w:pgMar w:top="1340" w:right="580" w:bottom="1140" w:left="1680" w:header="764" w:footer="945" w:gutter="0"/>
          <w:pgNumType w:fmt="upperRoman" w:start="1"/>
          <w:cols w:space="720"/>
          <w:docGrid w:linePitch="299"/>
        </w:sectPr>
      </w:pPr>
      <w:r>
        <w:rPr>
          <w:b/>
          <w:sz w:val="36"/>
          <w:szCs w:val="36"/>
        </w:rPr>
        <w:t>S</w:t>
      </w:r>
      <w:r w:rsidR="00055E21" w:rsidRPr="005474FE">
        <w:rPr>
          <w:b/>
          <w:sz w:val="36"/>
          <w:szCs w:val="36"/>
        </w:rPr>
        <w:t>ocial Networking Site (</w:t>
      </w:r>
      <w:proofErr w:type="spellStart"/>
      <w:r w:rsidR="00055E21" w:rsidRPr="005474FE">
        <w:rPr>
          <w:b/>
          <w:sz w:val="36"/>
          <w:szCs w:val="36"/>
        </w:rPr>
        <w:t>ChitChat</w:t>
      </w:r>
      <w:proofErr w:type="spellEnd"/>
      <w:r w:rsidR="00055E21" w:rsidRPr="005474FE">
        <w:rPr>
          <w:b/>
          <w:sz w:val="36"/>
          <w:szCs w:val="36"/>
        </w:rPr>
        <w:t>)</w:t>
      </w:r>
    </w:p>
    <w:p w:rsidR="00055E21" w:rsidRPr="005474FE" w:rsidRDefault="00055E21" w:rsidP="00055E21">
      <w:pPr>
        <w:spacing w:line="240" w:lineRule="auto"/>
        <w:jc w:val="center"/>
        <w:rPr>
          <w:b/>
          <w:sz w:val="36"/>
          <w:szCs w:val="36"/>
        </w:rPr>
      </w:pPr>
    </w:p>
    <w:p w:rsidR="00055E21" w:rsidRPr="005474FE" w:rsidRDefault="00055E21" w:rsidP="00226A32">
      <w:pPr>
        <w:spacing w:line="240" w:lineRule="auto"/>
        <w:jc w:val="center"/>
        <w:rPr>
          <w:b/>
          <w:sz w:val="36"/>
          <w:szCs w:val="36"/>
        </w:rPr>
      </w:pPr>
      <w:r w:rsidRPr="005474FE">
        <w:rPr>
          <w:b/>
          <w:sz w:val="36"/>
          <w:szCs w:val="36"/>
        </w:rPr>
        <w:t>Group No:</w:t>
      </w:r>
    </w:p>
    <w:p w:rsidR="00226A32" w:rsidRDefault="00226A32" w:rsidP="00226A32">
      <w:pPr>
        <w:spacing w:line="240" w:lineRule="auto"/>
        <w:jc w:val="center"/>
        <w:rPr>
          <w:b/>
          <w:sz w:val="42"/>
          <w:szCs w:val="36"/>
        </w:rPr>
      </w:pPr>
    </w:p>
    <w:p w:rsidR="00055E21" w:rsidRPr="00226A32" w:rsidRDefault="00055E21" w:rsidP="00226A32">
      <w:pPr>
        <w:spacing w:line="240" w:lineRule="auto"/>
        <w:jc w:val="center"/>
        <w:rPr>
          <w:b/>
          <w:sz w:val="42"/>
          <w:szCs w:val="36"/>
        </w:rPr>
      </w:pPr>
      <w:r>
        <w:rPr>
          <w:b/>
          <w:sz w:val="42"/>
          <w:szCs w:val="36"/>
        </w:rPr>
        <w:t>PROJECT REPORT</w:t>
      </w:r>
    </w:p>
    <w:p w:rsidR="00055E21" w:rsidRDefault="00055E21" w:rsidP="00226A32">
      <w:pPr>
        <w:spacing w:after="157" w:line="240" w:lineRule="auto"/>
        <w:jc w:val="center"/>
        <w:rPr>
          <w:b/>
          <w:sz w:val="36"/>
          <w:szCs w:val="36"/>
        </w:rPr>
      </w:pPr>
      <w:r w:rsidRPr="00101977">
        <w:rPr>
          <w:noProof/>
          <w:sz w:val="36"/>
          <w:szCs w:val="36"/>
        </w:rPr>
        <w:drawing>
          <wp:inline distT="0" distB="0" distL="0" distR="0">
            <wp:extent cx="1360805" cy="1403350"/>
            <wp:effectExtent l="0" t="0" r="0" b="0"/>
            <wp:docPr id="2" name="Picture 457"/>
            <wp:cNvGraphicFramePr/>
            <a:graphic xmlns:a="http://schemas.openxmlformats.org/drawingml/2006/main">
              <a:graphicData uri="http://schemas.openxmlformats.org/drawingml/2006/picture">
                <pic:pic xmlns:pic="http://schemas.openxmlformats.org/drawingml/2006/picture">
                  <pic:nvPicPr>
                    <pic:cNvPr id="457" name="Picture 457"/>
                    <pic:cNvPicPr/>
                  </pic:nvPicPr>
                  <pic:blipFill>
                    <a:blip r:embed="rId10" cstate="print"/>
                    <a:stretch>
                      <a:fillRect/>
                    </a:stretch>
                  </pic:blipFill>
                  <pic:spPr>
                    <a:xfrm>
                      <a:off x="0" y="0"/>
                      <a:ext cx="1360805" cy="1403350"/>
                    </a:xfrm>
                    <a:prstGeom prst="rect">
                      <a:avLst/>
                    </a:prstGeom>
                  </pic:spPr>
                </pic:pic>
              </a:graphicData>
            </a:graphic>
          </wp:inline>
        </w:drawing>
      </w:r>
    </w:p>
    <w:p w:rsidR="00055E21" w:rsidRDefault="00055E21" w:rsidP="00226A32">
      <w:pPr>
        <w:spacing w:line="240" w:lineRule="auto"/>
        <w:jc w:val="center"/>
        <w:rPr>
          <w:b/>
          <w:sz w:val="40"/>
          <w:szCs w:val="36"/>
        </w:rPr>
      </w:pPr>
      <w:r w:rsidRPr="00101977">
        <w:rPr>
          <w:b/>
          <w:sz w:val="40"/>
          <w:szCs w:val="36"/>
        </w:rPr>
        <w:t>Institute of Engineering &amp; Technology</w:t>
      </w:r>
    </w:p>
    <w:p w:rsidR="00055E21" w:rsidRPr="00EB6546" w:rsidRDefault="00055E21" w:rsidP="00226A32">
      <w:pPr>
        <w:spacing w:line="240" w:lineRule="auto"/>
        <w:jc w:val="center"/>
        <w:rPr>
          <w:b/>
          <w:sz w:val="32"/>
          <w:szCs w:val="36"/>
        </w:rPr>
      </w:pPr>
      <w:r w:rsidRPr="00EB6546">
        <w:rPr>
          <w:b/>
          <w:sz w:val="32"/>
          <w:szCs w:val="36"/>
        </w:rPr>
        <w:t>Team Members</w:t>
      </w:r>
    </w:p>
    <w:p w:rsidR="00055E21" w:rsidRPr="00EB6546" w:rsidRDefault="00055E21" w:rsidP="00226A32">
      <w:pPr>
        <w:spacing w:line="240" w:lineRule="auto"/>
        <w:jc w:val="center"/>
        <w:rPr>
          <w:sz w:val="32"/>
          <w:szCs w:val="36"/>
        </w:rPr>
      </w:pPr>
      <w:proofErr w:type="spellStart"/>
      <w:r w:rsidRPr="00EB6546">
        <w:rPr>
          <w:sz w:val="32"/>
          <w:szCs w:val="36"/>
        </w:rPr>
        <w:t>Nishant</w:t>
      </w:r>
      <w:proofErr w:type="spellEnd"/>
      <w:r w:rsidRPr="00EB6546">
        <w:rPr>
          <w:sz w:val="32"/>
          <w:szCs w:val="36"/>
        </w:rPr>
        <w:t xml:space="preserve"> </w:t>
      </w:r>
      <w:proofErr w:type="spellStart"/>
      <w:r w:rsidRPr="00EB6546">
        <w:rPr>
          <w:sz w:val="32"/>
          <w:szCs w:val="36"/>
        </w:rPr>
        <w:t>Jindal</w:t>
      </w:r>
      <w:proofErr w:type="spellEnd"/>
      <w:r w:rsidRPr="00EB6546">
        <w:rPr>
          <w:sz w:val="32"/>
          <w:szCs w:val="36"/>
        </w:rPr>
        <w:t xml:space="preserve"> (161500362)</w:t>
      </w:r>
    </w:p>
    <w:p w:rsidR="00055E21" w:rsidRPr="00EB6546" w:rsidRDefault="00055E21" w:rsidP="00226A32">
      <w:pPr>
        <w:spacing w:line="240" w:lineRule="auto"/>
        <w:jc w:val="center"/>
        <w:rPr>
          <w:sz w:val="32"/>
          <w:szCs w:val="36"/>
        </w:rPr>
      </w:pPr>
      <w:r w:rsidRPr="00EB6546">
        <w:rPr>
          <w:sz w:val="32"/>
          <w:szCs w:val="36"/>
        </w:rPr>
        <w:t xml:space="preserve">Nikhil </w:t>
      </w:r>
      <w:proofErr w:type="spellStart"/>
      <w:r w:rsidRPr="00EB6546">
        <w:rPr>
          <w:sz w:val="32"/>
          <w:szCs w:val="36"/>
        </w:rPr>
        <w:t>Singhal</w:t>
      </w:r>
      <w:proofErr w:type="spellEnd"/>
      <w:r w:rsidRPr="00EB6546">
        <w:rPr>
          <w:sz w:val="32"/>
          <w:szCs w:val="36"/>
        </w:rPr>
        <w:t xml:space="preserve"> (161500358)</w:t>
      </w:r>
    </w:p>
    <w:p w:rsidR="00055E21" w:rsidRDefault="00226A32" w:rsidP="00226A32">
      <w:pPr>
        <w:tabs>
          <w:tab w:val="center" w:pos="4515"/>
          <w:tab w:val="left" w:pos="6781"/>
        </w:tabs>
        <w:spacing w:line="240" w:lineRule="auto"/>
        <w:jc w:val="center"/>
        <w:rPr>
          <w:sz w:val="32"/>
          <w:szCs w:val="36"/>
        </w:rPr>
      </w:pPr>
      <w:proofErr w:type="spellStart"/>
      <w:r>
        <w:rPr>
          <w:sz w:val="32"/>
          <w:szCs w:val="36"/>
        </w:rPr>
        <w:t>S</w:t>
      </w:r>
      <w:r w:rsidR="00055E21" w:rsidRPr="00EB6546">
        <w:rPr>
          <w:sz w:val="32"/>
          <w:szCs w:val="36"/>
        </w:rPr>
        <w:t>aurabh</w:t>
      </w:r>
      <w:proofErr w:type="spellEnd"/>
      <w:r w:rsidR="00055E21" w:rsidRPr="00EB6546">
        <w:rPr>
          <w:sz w:val="32"/>
          <w:szCs w:val="36"/>
        </w:rPr>
        <w:t xml:space="preserve"> Singh (161500492)</w:t>
      </w:r>
    </w:p>
    <w:p w:rsidR="00055E21" w:rsidRPr="00EB6546" w:rsidRDefault="00055E21" w:rsidP="00226A32">
      <w:pPr>
        <w:spacing w:line="240" w:lineRule="auto"/>
        <w:jc w:val="center"/>
        <w:rPr>
          <w:sz w:val="32"/>
          <w:szCs w:val="36"/>
        </w:rPr>
      </w:pPr>
      <w:proofErr w:type="spellStart"/>
      <w:r>
        <w:rPr>
          <w:sz w:val="32"/>
          <w:szCs w:val="36"/>
        </w:rPr>
        <w:t>Yogesh</w:t>
      </w:r>
      <w:proofErr w:type="spellEnd"/>
      <w:r>
        <w:rPr>
          <w:sz w:val="32"/>
          <w:szCs w:val="36"/>
        </w:rPr>
        <w:t xml:space="preserve"> </w:t>
      </w:r>
      <w:proofErr w:type="spellStart"/>
      <w:r>
        <w:rPr>
          <w:sz w:val="32"/>
          <w:szCs w:val="36"/>
        </w:rPr>
        <w:t>Bharg</w:t>
      </w:r>
      <w:r w:rsidRPr="00EB6546">
        <w:rPr>
          <w:sz w:val="32"/>
          <w:szCs w:val="36"/>
        </w:rPr>
        <w:t>av</w:t>
      </w:r>
      <w:proofErr w:type="spellEnd"/>
      <w:r w:rsidRPr="00EB6546">
        <w:rPr>
          <w:sz w:val="32"/>
          <w:szCs w:val="36"/>
        </w:rPr>
        <w:t xml:space="preserve"> (161500643)</w:t>
      </w:r>
    </w:p>
    <w:p w:rsidR="00055E21" w:rsidRDefault="00055E21" w:rsidP="00226A32">
      <w:pPr>
        <w:spacing w:line="240" w:lineRule="auto"/>
        <w:jc w:val="center"/>
        <w:rPr>
          <w:sz w:val="30"/>
          <w:szCs w:val="36"/>
        </w:rPr>
      </w:pPr>
    </w:p>
    <w:p w:rsidR="00055E21" w:rsidRPr="00101977" w:rsidRDefault="00055E21" w:rsidP="00226A32">
      <w:pPr>
        <w:spacing w:line="240" w:lineRule="auto"/>
        <w:jc w:val="center"/>
        <w:rPr>
          <w:b/>
          <w:sz w:val="30"/>
          <w:szCs w:val="36"/>
        </w:rPr>
      </w:pPr>
      <w:r w:rsidRPr="00101977">
        <w:rPr>
          <w:b/>
          <w:sz w:val="36"/>
          <w:szCs w:val="36"/>
        </w:rPr>
        <w:t>Supervised By</w:t>
      </w:r>
    </w:p>
    <w:p w:rsidR="00055E21" w:rsidRPr="00101977" w:rsidRDefault="00055E21" w:rsidP="00226A32">
      <w:pPr>
        <w:spacing w:line="240" w:lineRule="auto"/>
        <w:jc w:val="center"/>
        <w:rPr>
          <w:sz w:val="26"/>
          <w:szCs w:val="36"/>
        </w:rPr>
      </w:pPr>
      <w:r>
        <w:rPr>
          <w:sz w:val="32"/>
          <w:szCs w:val="36"/>
        </w:rPr>
        <w:t>D</w:t>
      </w:r>
      <w:r w:rsidRPr="00101977">
        <w:rPr>
          <w:sz w:val="32"/>
          <w:szCs w:val="36"/>
        </w:rPr>
        <w:t xml:space="preserve">r. </w:t>
      </w:r>
      <w:proofErr w:type="spellStart"/>
      <w:r w:rsidRPr="00101977">
        <w:rPr>
          <w:sz w:val="32"/>
          <w:szCs w:val="36"/>
        </w:rPr>
        <w:t>Anand</w:t>
      </w:r>
      <w:proofErr w:type="spellEnd"/>
      <w:r w:rsidRPr="00101977">
        <w:rPr>
          <w:sz w:val="32"/>
          <w:szCs w:val="36"/>
        </w:rPr>
        <w:t xml:space="preserve"> </w:t>
      </w:r>
      <w:proofErr w:type="spellStart"/>
      <w:r w:rsidRPr="00101977">
        <w:rPr>
          <w:sz w:val="32"/>
          <w:szCs w:val="36"/>
        </w:rPr>
        <w:t>prakash</w:t>
      </w:r>
      <w:proofErr w:type="spellEnd"/>
      <w:r w:rsidRPr="00101977">
        <w:rPr>
          <w:sz w:val="32"/>
          <w:szCs w:val="36"/>
        </w:rPr>
        <w:t xml:space="preserve"> </w:t>
      </w:r>
      <w:proofErr w:type="spellStart"/>
      <w:r w:rsidRPr="00101977">
        <w:rPr>
          <w:sz w:val="32"/>
          <w:szCs w:val="36"/>
        </w:rPr>
        <w:t>gupta</w:t>
      </w:r>
      <w:proofErr w:type="spellEnd"/>
    </w:p>
    <w:p w:rsidR="00055E21" w:rsidRPr="00101977" w:rsidRDefault="00055E21" w:rsidP="00226A32">
      <w:pPr>
        <w:spacing w:after="157" w:line="240" w:lineRule="auto"/>
        <w:jc w:val="center"/>
        <w:rPr>
          <w:b/>
          <w:sz w:val="32"/>
          <w:szCs w:val="36"/>
        </w:rPr>
      </w:pPr>
      <w:r w:rsidRPr="00101977">
        <w:rPr>
          <w:b/>
          <w:color w:val="222222"/>
          <w:sz w:val="32"/>
          <w:szCs w:val="36"/>
          <w:shd w:val="clear" w:color="auto" w:fill="FFFFFF"/>
        </w:rPr>
        <w:t>Asst. Professor</w:t>
      </w:r>
    </w:p>
    <w:p w:rsidR="00055E21" w:rsidRPr="00222FCC" w:rsidRDefault="00055E21" w:rsidP="00055E21">
      <w:pPr>
        <w:spacing w:after="157" w:line="240" w:lineRule="auto"/>
        <w:jc w:val="center"/>
        <w:rPr>
          <w:b/>
          <w:sz w:val="36"/>
          <w:szCs w:val="36"/>
        </w:rPr>
      </w:pPr>
      <w:r w:rsidRPr="00101977">
        <w:rPr>
          <w:b/>
          <w:sz w:val="36"/>
          <w:szCs w:val="36"/>
        </w:rPr>
        <w:t>Department of Comp</w:t>
      </w:r>
      <w:r>
        <w:rPr>
          <w:b/>
          <w:sz w:val="36"/>
          <w:szCs w:val="36"/>
        </w:rPr>
        <w:t>uter Engineering &amp; Applications</w:t>
      </w:r>
    </w:p>
    <w:p w:rsidR="00055E21" w:rsidRDefault="00055E21" w:rsidP="00055E21">
      <w:pPr>
        <w:pStyle w:val="Heading4"/>
        <w:spacing w:before="184" w:line="283" w:lineRule="auto"/>
        <w:ind w:right="345"/>
        <w:rPr>
          <w:rFonts w:ascii="Cambria" w:eastAsia="Cambria" w:hAnsi="Cambria" w:cs="Cambria"/>
          <w:color w:val="003399"/>
        </w:rPr>
      </w:pPr>
      <w:r>
        <w:rPr>
          <w:rFonts w:ascii="Cambria" w:eastAsia="Cambria" w:hAnsi="Cambria" w:cs="Cambria"/>
          <w:noProof/>
          <w:color w:val="003399"/>
        </w:rPr>
        <w:lastRenderedPageBreak/>
        <w:drawing>
          <wp:anchor distT="0" distB="0" distL="0" distR="0" simplePos="0" relativeHeight="251660288" behindDoc="0" locked="0" layoutInCell="1" allowOverlap="1">
            <wp:simplePos x="0" y="0"/>
            <wp:positionH relativeFrom="column">
              <wp:posOffset>262255</wp:posOffset>
            </wp:positionH>
            <wp:positionV relativeFrom="paragraph">
              <wp:posOffset>177165</wp:posOffset>
            </wp:positionV>
            <wp:extent cx="1094740" cy="1190625"/>
            <wp:effectExtent l="19050" t="0" r="0" b="0"/>
            <wp:wrapNone/>
            <wp:docPr id="13" name="image5.jpg"/>
            <wp:cNvGraphicFramePr/>
            <a:graphic xmlns:a="http://schemas.openxmlformats.org/drawingml/2006/main">
              <a:graphicData uri="http://schemas.openxmlformats.org/drawingml/2006/picture">
                <pic:pic xmlns:pic="http://schemas.openxmlformats.org/drawingml/2006/picture">
                  <pic:nvPicPr>
                    <pic:cNvPr id="13" name="image5.jpg"/>
                    <pic:cNvPicPr preferRelativeResize="0"/>
                  </pic:nvPicPr>
                  <pic:blipFill>
                    <a:blip r:embed="rId11" cstate="print"/>
                    <a:srcRect/>
                    <a:stretch>
                      <a:fillRect/>
                    </a:stretch>
                  </pic:blipFill>
                  <pic:spPr>
                    <a:xfrm>
                      <a:off x="0" y="0"/>
                      <a:ext cx="1094740" cy="1190625"/>
                    </a:xfrm>
                    <a:prstGeom prst="rect">
                      <a:avLst/>
                    </a:prstGeom>
                  </pic:spPr>
                </pic:pic>
              </a:graphicData>
            </a:graphic>
          </wp:anchor>
        </w:drawing>
      </w:r>
    </w:p>
    <w:p w:rsidR="00055E21" w:rsidRDefault="00055E21" w:rsidP="00055E21">
      <w:pPr>
        <w:pStyle w:val="Heading4"/>
        <w:spacing w:before="184" w:line="283" w:lineRule="auto"/>
        <w:ind w:left="2227" w:right="345"/>
        <w:rPr>
          <w:rFonts w:ascii="Cambria" w:eastAsia="Cambria" w:hAnsi="Cambria" w:cs="Cambria"/>
        </w:rPr>
      </w:pPr>
      <w:r>
        <w:rPr>
          <w:rFonts w:ascii="Cambria" w:eastAsia="Cambria" w:hAnsi="Cambria" w:cs="Cambria"/>
          <w:color w:val="003399"/>
        </w:rPr>
        <w:t>Department of Computer Engineering and Applications GLA University, Mathura</w:t>
      </w:r>
    </w:p>
    <w:p w:rsidR="00055E21" w:rsidRDefault="00226A32" w:rsidP="00226A32">
      <w:pPr>
        <w:spacing w:before="2" w:line="291" w:lineRule="auto"/>
        <w:ind w:right="856"/>
        <w:rPr>
          <w:color w:val="003399"/>
        </w:rPr>
      </w:pPr>
      <w:r>
        <w:rPr>
          <w:b/>
          <w:color w:val="003399"/>
        </w:rPr>
        <w:t xml:space="preserve">                                             </w:t>
      </w:r>
      <w:r w:rsidR="00055E21">
        <w:rPr>
          <w:b/>
          <w:color w:val="003399"/>
        </w:rPr>
        <w:t>17 km. Stone NH#2, Mathura-Delhi Road, Mathura – 281406</w:t>
      </w:r>
      <w:r w:rsidR="00055E21" w:rsidRPr="00525829">
        <w:pict>
          <v:shapetype id="_x0000_t32" coordsize="21600,21600" o:spt="32" o:oned="t" path="m,l21600,21600e" filled="f">
            <v:path arrowok="t" fillok="f" o:connecttype="none"/>
            <o:lock v:ext="edit" shapetype="t"/>
          </v:shapetype>
          <v:shape id="_x0000_s1026" type="#_x0000_t32" style="position:absolute;margin-left:18pt;margin-top:39pt;width:453.75pt;height:1.5pt;z-index:251662336;mso-position-horizontal-relative:text;mso-position-vertical-relative:text" o:gfxdata="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Dss6DzXAAAACAEAAA8AAAAAAAAAAQAgAAAAIgAAAGRycy9kb3ducmV2LnhtbFBLAQIUABQA&#10;AAAIAIdO4kDYmt8HKgIAAGsEAAAOAAAAAAAAAAEAIAAAACYBAABkcnMvZTJvRG9jLnhtbFBLBQYA&#10;AAAABgAGAFkBAADCBQAAAAA=&#10;" filled="t" strokeweight="1.5pt">
            <v:stroke joinstyle="miter"/>
            <w10:wrap type="topAndBottom"/>
          </v:shape>
        </w:pict>
      </w:r>
    </w:p>
    <w:p w:rsidR="00055E21" w:rsidRDefault="00055E21" w:rsidP="00055E21">
      <w:pPr>
        <w:spacing w:before="2" w:line="291" w:lineRule="auto"/>
        <w:ind w:left="2738" w:right="856"/>
        <w:rPr>
          <w:color w:val="003399"/>
        </w:rPr>
      </w:pPr>
    </w:p>
    <w:p w:rsidR="00055E21" w:rsidRDefault="00055E21" w:rsidP="00055E21">
      <w:pPr>
        <w:spacing w:before="6" w:after="120" w:line="240" w:lineRule="auto"/>
        <w:rPr>
          <w:color w:val="000000"/>
          <w:sz w:val="18"/>
          <w:szCs w:val="18"/>
        </w:rPr>
      </w:pPr>
      <w:bookmarkStart w:id="0" w:name="_gjdgxs" w:colFirst="0" w:colLast="0"/>
      <w:bookmarkEnd w:id="0"/>
    </w:p>
    <w:p w:rsidR="00055E21" w:rsidRDefault="00055E21" w:rsidP="00055E21">
      <w:pPr>
        <w:pStyle w:val="Heading3"/>
      </w:pPr>
      <w:r>
        <w:rPr>
          <w:i/>
          <w:u w:val="single"/>
        </w:rPr>
        <w:t>Declaration</w:t>
      </w:r>
    </w:p>
    <w:p w:rsidR="00055E21" w:rsidRDefault="00055E21" w:rsidP="00055E21">
      <w:pPr>
        <w:spacing w:before="254" w:line="360" w:lineRule="auto"/>
        <w:ind w:left="480" w:right="828"/>
        <w:jc w:val="both"/>
        <w:rPr>
          <w:sz w:val="24"/>
          <w:szCs w:val="24"/>
        </w:rPr>
      </w:pPr>
      <w:r>
        <w:rPr>
          <w:i/>
          <w:sz w:val="24"/>
          <w:szCs w:val="24"/>
        </w:rPr>
        <w:t>We hereby declare that the work which is being presented in the Mini Project “</w:t>
      </w:r>
      <w:r>
        <w:rPr>
          <w:b/>
          <w:i/>
          <w:sz w:val="24"/>
          <w:szCs w:val="24"/>
        </w:rPr>
        <w:t xml:space="preserve">Title CHIT-CHAT”, </w:t>
      </w:r>
      <w:r>
        <w:rPr>
          <w:i/>
          <w:sz w:val="24"/>
          <w:szCs w:val="24"/>
        </w:rPr>
        <w:t xml:space="preserve">in partial fulfillment of the requirements for Mini-Project LAB, is an authentic record of our own work carried under the supervision of </w:t>
      </w:r>
      <w:r>
        <w:rPr>
          <w:b/>
          <w:i/>
          <w:sz w:val="24"/>
          <w:szCs w:val="24"/>
        </w:rPr>
        <w:t xml:space="preserve">Dr. </w:t>
      </w:r>
      <w:proofErr w:type="spellStart"/>
      <w:r>
        <w:rPr>
          <w:b/>
          <w:i/>
          <w:sz w:val="24"/>
          <w:szCs w:val="24"/>
        </w:rPr>
        <w:t>Anand</w:t>
      </w:r>
      <w:proofErr w:type="spellEnd"/>
      <w:r>
        <w:rPr>
          <w:b/>
          <w:i/>
          <w:sz w:val="24"/>
          <w:szCs w:val="24"/>
        </w:rPr>
        <w:t xml:space="preserve"> </w:t>
      </w:r>
      <w:proofErr w:type="spellStart"/>
      <w:r>
        <w:rPr>
          <w:b/>
          <w:i/>
          <w:sz w:val="24"/>
          <w:szCs w:val="24"/>
        </w:rPr>
        <w:t>Prakash</w:t>
      </w:r>
      <w:proofErr w:type="spellEnd"/>
      <w:r>
        <w:rPr>
          <w:b/>
          <w:i/>
          <w:sz w:val="24"/>
          <w:szCs w:val="24"/>
        </w:rPr>
        <w:t xml:space="preserve"> Gupta, Assistant Professor, GLA University, Mathura</w:t>
      </w:r>
      <w:r>
        <w:rPr>
          <w:i/>
          <w:sz w:val="24"/>
          <w:szCs w:val="24"/>
        </w:rPr>
        <w:t>.</w:t>
      </w:r>
    </w:p>
    <w:p w:rsidR="00055E21" w:rsidRDefault="00055E21" w:rsidP="00055E21">
      <w:pPr>
        <w:pBdr>
          <w:bottom w:val="single" w:sz="24" w:space="0" w:color="622423"/>
        </w:pBdr>
        <w:tabs>
          <w:tab w:val="center" w:pos="4680"/>
          <w:tab w:val="left" w:pos="8640"/>
          <w:tab w:val="right" w:pos="9360"/>
        </w:tabs>
        <w:spacing w:after="0" w:line="240" w:lineRule="auto"/>
        <w:rPr>
          <w:rFonts w:ascii="Times New Roman" w:eastAsia="Times New Roman" w:hAnsi="Times New Roman" w:cs="Times New Roman"/>
          <w:sz w:val="24"/>
          <w:szCs w:val="24"/>
        </w:rPr>
      </w:pPr>
    </w:p>
    <w:p w:rsidR="00055E21" w:rsidRDefault="00055E21" w:rsidP="00055E21">
      <w:pPr>
        <w:pBdr>
          <w:bottom w:val="single" w:sz="24" w:space="0" w:color="622423"/>
        </w:pBdr>
        <w:tabs>
          <w:tab w:val="center" w:pos="4680"/>
          <w:tab w:val="left" w:pos="8640"/>
          <w:tab w:val="right" w:pos="9360"/>
        </w:tabs>
        <w:spacing w:after="0" w:line="240" w:lineRule="auto"/>
        <w:rPr>
          <w:rFonts w:ascii="Times New Roman" w:eastAsia="Times New Roman" w:hAnsi="Times New Roman" w:cs="Times New Roman"/>
          <w:sz w:val="24"/>
          <w:szCs w:val="24"/>
        </w:rPr>
      </w:pPr>
    </w:p>
    <w:p w:rsidR="00055E21" w:rsidRDefault="00055E21" w:rsidP="00055E21">
      <w:pPr>
        <w:pBdr>
          <w:bottom w:val="single" w:sz="24" w:space="0" w:color="622423"/>
        </w:pBdr>
        <w:tabs>
          <w:tab w:val="center" w:pos="4680"/>
          <w:tab w:val="left" w:pos="8640"/>
          <w:tab w:val="right" w:pos="9360"/>
        </w:tabs>
        <w:spacing w:after="0" w:line="240" w:lineRule="auto"/>
        <w:rPr>
          <w:rFonts w:ascii="Times New Roman" w:eastAsia="Times New Roman" w:hAnsi="Times New Roman" w:cs="Times New Roman"/>
          <w:sz w:val="24"/>
          <w:szCs w:val="24"/>
        </w:rPr>
      </w:pPr>
    </w:p>
    <w:p w:rsidR="00055E21" w:rsidRDefault="00055E21" w:rsidP="00055E21">
      <w:pPr>
        <w:pBdr>
          <w:bottom w:val="single" w:sz="24" w:space="0" w:color="622423"/>
        </w:pBdr>
        <w:tabs>
          <w:tab w:val="center" w:pos="4680"/>
          <w:tab w:val="left" w:pos="8640"/>
          <w:tab w:val="right" w:pos="9360"/>
        </w:tabs>
        <w:spacing w:after="0" w:line="240" w:lineRule="auto"/>
        <w:rPr>
          <w:rFonts w:ascii="Times New Roman" w:eastAsia="Times New Roman" w:hAnsi="Times New Roman" w:cs="Times New Roman"/>
          <w:sz w:val="24"/>
          <w:szCs w:val="24"/>
        </w:rPr>
      </w:pPr>
    </w:p>
    <w:p w:rsidR="00055E21" w:rsidRDefault="00055E21" w:rsidP="00055E21">
      <w:pPr>
        <w:pBdr>
          <w:bottom w:val="single" w:sz="24" w:space="0" w:color="622423"/>
        </w:pBdr>
        <w:tabs>
          <w:tab w:val="center" w:pos="4680"/>
          <w:tab w:val="left" w:pos="8640"/>
          <w:tab w:val="right" w:pos="9360"/>
        </w:tabs>
        <w:spacing w:after="0" w:line="240" w:lineRule="auto"/>
        <w:rPr>
          <w:rFonts w:ascii="Times New Roman" w:eastAsia="Times New Roman" w:hAnsi="Times New Roman" w:cs="Times New Roman"/>
          <w:sz w:val="24"/>
          <w:szCs w:val="24"/>
        </w:rPr>
      </w:pPr>
    </w:p>
    <w:p w:rsidR="00055E21" w:rsidRDefault="00055E21" w:rsidP="00055E21">
      <w:pPr>
        <w:pBdr>
          <w:bottom w:val="single" w:sz="24" w:space="0" w:color="622423"/>
        </w:pBdr>
        <w:tabs>
          <w:tab w:val="center" w:pos="4680"/>
          <w:tab w:val="left" w:pos="8640"/>
          <w:tab w:val="right" w:pos="9360"/>
        </w:tabs>
        <w:spacing w:after="0" w:line="240" w:lineRule="auto"/>
        <w:rPr>
          <w:rFonts w:ascii="Times New Roman" w:eastAsia="Times New Roman" w:hAnsi="Times New Roman" w:cs="Times New Roman"/>
          <w:sz w:val="24"/>
          <w:szCs w:val="24"/>
        </w:rPr>
      </w:pPr>
    </w:p>
    <w:p w:rsidR="00055E21" w:rsidRDefault="00055E21" w:rsidP="00055E21">
      <w:pPr>
        <w:pBdr>
          <w:bottom w:val="single" w:sz="24" w:space="0" w:color="622423"/>
        </w:pBdr>
        <w:tabs>
          <w:tab w:val="center" w:pos="4680"/>
          <w:tab w:val="left" w:pos="8640"/>
          <w:tab w:val="right" w:pos="9360"/>
        </w:tabs>
        <w:spacing w:after="0" w:line="240" w:lineRule="auto"/>
        <w:rPr>
          <w:rFonts w:ascii="Times New Roman" w:eastAsia="Times New Roman" w:hAnsi="Times New Roman" w:cs="Times New Roman"/>
          <w:sz w:val="24"/>
          <w:szCs w:val="24"/>
        </w:rPr>
      </w:pPr>
    </w:p>
    <w:p w:rsidR="00055E21" w:rsidRDefault="00055E21" w:rsidP="00055E21">
      <w:pPr>
        <w:pBdr>
          <w:bottom w:val="single" w:sz="24" w:space="0" w:color="622423"/>
        </w:pBdr>
        <w:tabs>
          <w:tab w:val="center" w:pos="4680"/>
          <w:tab w:val="left" w:pos="8640"/>
          <w:tab w:val="right" w:pos="9360"/>
        </w:tabs>
        <w:spacing w:after="0" w:line="240" w:lineRule="auto"/>
        <w:rPr>
          <w:rFonts w:ascii="Times New Roman" w:eastAsia="Times New Roman" w:hAnsi="Times New Roman" w:cs="Times New Roman"/>
          <w:sz w:val="24"/>
          <w:szCs w:val="24"/>
        </w:rPr>
      </w:pPr>
    </w:p>
    <w:p w:rsidR="00055E21" w:rsidRDefault="00055E21" w:rsidP="00055E21">
      <w:pPr>
        <w:pBdr>
          <w:bottom w:val="single" w:sz="24" w:space="0" w:color="622423"/>
        </w:pBdr>
        <w:tabs>
          <w:tab w:val="center" w:pos="4680"/>
          <w:tab w:val="left" w:pos="8640"/>
          <w:tab w:val="right" w:pos="9360"/>
        </w:tabs>
        <w:spacing w:after="0" w:line="240" w:lineRule="auto"/>
        <w:rPr>
          <w:rFonts w:ascii="Times New Roman" w:eastAsia="Times New Roman" w:hAnsi="Times New Roman" w:cs="Times New Roman"/>
          <w:sz w:val="24"/>
          <w:szCs w:val="24"/>
        </w:rPr>
      </w:pPr>
    </w:p>
    <w:p w:rsidR="00055E21" w:rsidRDefault="00055E21" w:rsidP="00055E21">
      <w:pPr>
        <w:pBdr>
          <w:bottom w:val="single" w:sz="24" w:space="0" w:color="622423"/>
        </w:pBdr>
        <w:tabs>
          <w:tab w:val="center" w:pos="4680"/>
          <w:tab w:val="left" w:pos="8640"/>
          <w:tab w:val="right" w:pos="9360"/>
        </w:tabs>
        <w:spacing w:after="0" w:line="240" w:lineRule="auto"/>
        <w:rPr>
          <w:rFonts w:ascii="Times New Roman" w:eastAsia="Times New Roman" w:hAnsi="Times New Roman" w:cs="Times New Roman"/>
          <w:sz w:val="24"/>
          <w:szCs w:val="24"/>
        </w:rPr>
      </w:pPr>
    </w:p>
    <w:p w:rsidR="00055E21" w:rsidRDefault="00055E21" w:rsidP="00055E21">
      <w:pPr>
        <w:pBdr>
          <w:bottom w:val="single" w:sz="24" w:space="0" w:color="622423"/>
        </w:pBdr>
        <w:tabs>
          <w:tab w:val="center" w:pos="4680"/>
          <w:tab w:val="left" w:pos="8640"/>
          <w:tab w:val="right" w:pos="9360"/>
        </w:tabs>
        <w:spacing w:after="0" w:line="240" w:lineRule="auto"/>
        <w:rPr>
          <w:rFonts w:ascii="Times New Roman" w:eastAsia="Times New Roman" w:hAnsi="Times New Roman" w:cs="Times New Roman"/>
          <w:sz w:val="24"/>
          <w:szCs w:val="24"/>
        </w:rPr>
      </w:pPr>
    </w:p>
    <w:p w:rsidR="00055E21" w:rsidRDefault="00055E21" w:rsidP="00055E21">
      <w:pPr>
        <w:pBdr>
          <w:bottom w:val="single" w:sz="24" w:space="0" w:color="622423"/>
        </w:pBdr>
        <w:tabs>
          <w:tab w:val="center" w:pos="4680"/>
          <w:tab w:val="left" w:pos="8640"/>
          <w:tab w:val="right" w:pos="9360"/>
        </w:tabs>
        <w:spacing w:after="0" w:line="240" w:lineRule="auto"/>
        <w:rPr>
          <w:rFonts w:ascii="Times New Roman" w:eastAsia="Times New Roman" w:hAnsi="Times New Roman" w:cs="Times New Roman"/>
          <w:sz w:val="24"/>
          <w:szCs w:val="24"/>
        </w:rPr>
      </w:pPr>
    </w:p>
    <w:p w:rsidR="00055E21" w:rsidRDefault="00055E21" w:rsidP="00055E21">
      <w:pPr>
        <w:pBdr>
          <w:bottom w:val="single" w:sz="24" w:space="0" w:color="622423"/>
        </w:pBdr>
        <w:tabs>
          <w:tab w:val="center" w:pos="4680"/>
          <w:tab w:val="left" w:pos="8640"/>
          <w:tab w:val="right" w:pos="9360"/>
        </w:tabs>
        <w:spacing w:after="0" w:line="240" w:lineRule="auto"/>
        <w:rPr>
          <w:rFonts w:ascii="Times New Roman" w:eastAsia="Times New Roman" w:hAnsi="Times New Roman" w:cs="Times New Roman"/>
          <w:sz w:val="24"/>
          <w:szCs w:val="24"/>
        </w:rPr>
      </w:pPr>
    </w:p>
    <w:p w:rsidR="00055E21" w:rsidRDefault="00055E21" w:rsidP="00055E21">
      <w:pPr>
        <w:pBdr>
          <w:bottom w:val="single" w:sz="24" w:space="0" w:color="622423"/>
        </w:pBdr>
        <w:tabs>
          <w:tab w:val="center" w:pos="4680"/>
          <w:tab w:val="left" w:pos="8640"/>
          <w:tab w:val="right" w:pos="9360"/>
        </w:tabs>
        <w:spacing w:after="0" w:line="240" w:lineRule="auto"/>
        <w:rPr>
          <w:rFonts w:ascii="Times New Roman" w:eastAsia="Times New Roman" w:hAnsi="Times New Roman" w:cs="Times New Roman"/>
          <w:sz w:val="24"/>
          <w:szCs w:val="24"/>
        </w:rPr>
      </w:pPr>
    </w:p>
    <w:p w:rsidR="00055E21" w:rsidRDefault="00055E21" w:rsidP="00055E21">
      <w:pPr>
        <w:pBdr>
          <w:bottom w:val="single" w:sz="24" w:space="0" w:color="622423"/>
        </w:pBdr>
        <w:tabs>
          <w:tab w:val="center" w:pos="4680"/>
          <w:tab w:val="left" w:pos="8640"/>
          <w:tab w:val="right" w:pos="9360"/>
        </w:tabs>
        <w:spacing w:after="0" w:line="240" w:lineRule="auto"/>
        <w:rPr>
          <w:rFonts w:ascii="Times New Roman" w:eastAsia="Times New Roman" w:hAnsi="Times New Roman" w:cs="Times New Roman"/>
          <w:sz w:val="24"/>
          <w:szCs w:val="24"/>
        </w:rPr>
      </w:pPr>
    </w:p>
    <w:p w:rsidR="00055E21" w:rsidRDefault="00055E21" w:rsidP="00055E21">
      <w:pPr>
        <w:pBdr>
          <w:bottom w:val="single" w:sz="24" w:space="0" w:color="622423"/>
        </w:pBdr>
        <w:tabs>
          <w:tab w:val="center" w:pos="4680"/>
          <w:tab w:val="left" w:pos="8640"/>
          <w:tab w:val="right" w:pos="9360"/>
        </w:tabs>
        <w:spacing w:after="0" w:line="240" w:lineRule="auto"/>
        <w:rPr>
          <w:rFonts w:ascii="Times New Roman" w:eastAsia="Times New Roman" w:hAnsi="Times New Roman" w:cs="Times New Roman"/>
          <w:sz w:val="24"/>
          <w:szCs w:val="24"/>
        </w:rPr>
      </w:pPr>
    </w:p>
    <w:p w:rsidR="00055E21" w:rsidRDefault="00055E21" w:rsidP="00055E21">
      <w:pPr>
        <w:pBdr>
          <w:bottom w:val="single" w:sz="24" w:space="0" w:color="622423"/>
        </w:pBdr>
        <w:tabs>
          <w:tab w:val="center" w:pos="4680"/>
          <w:tab w:val="left" w:pos="8640"/>
          <w:tab w:val="right" w:pos="9360"/>
        </w:tabs>
        <w:spacing w:after="0" w:line="240" w:lineRule="auto"/>
        <w:rPr>
          <w:rFonts w:ascii="Times New Roman" w:eastAsia="Times New Roman" w:hAnsi="Times New Roman" w:cs="Times New Roman"/>
          <w:sz w:val="24"/>
          <w:szCs w:val="24"/>
        </w:rPr>
      </w:pPr>
    </w:p>
    <w:p w:rsidR="00055E21" w:rsidRDefault="00055E21" w:rsidP="00055E21">
      <w:pPr>
        <w:pBdr>
          <w:bottom w:val="single" w:sz="24" w:space="0" w:color="622423"/>
        </w:pBdr>
        <w:tabs>
          <w:tab w:val="center" w:pos="4680"/>
          <w:tab w:val="left" w:pos="8640"/>
          <w:tab w:val="right" w:pos="9360"/>
        </w:tabs>
        <w:spacing w:after="0" w:line="240" w:lineRule="auto"/>
        <w:rPr>
          <w:rFonts w:ascii="Times New Roman" w:eastAsia="Times New Roman" w:hAnsi="Times New Roman" w:cs="Times New Roman"/>
          <w:sz w:val="24"/>
          <w:szCs w:val="24"/>
        </w:rPr>
      </w:pPr>
    </w:p>
    <w:p w:rsidR="00055E21" w:rsidRDefault="00055E21" w:rsidP="00055E21">
      <w:pPr>
        <w:pBdr>
          <w:bottom w:val="single" w:sz="24" w:space="0" w:color="622423"/>
        </w:pBdr>
        <w:tabs>
          <w:tab w:val="center" w:pos="4680"/>
          <w:tab w:val="left" w:pos="8640"/>
          <w:tab w:val="right" w:pos="9360"/>
        </w:tabs>
        <w:spacing w:after="0" w:line="240" w:lineRule="auto"/>
        <w:rPr>
          <w:rFonts w:ascii="Times New Roman" w:eastAsia="Times New Roman" w:hAnsi="Times New Roman" w:cs="Times New Roman"/>
          <w:sz w:val="24"/>
          <w:szCs w:val="24"/>
        </w:rPr>
      </w:pPr>
    </w:p>
    <w:p w:rsidR="00055E21" w:rsidRDefault="00055E21" w:rsidP="00055E21">
      <w:pPr>
        <w:pBdr>
          <w:bottom w:val="single" w:sz="24" w:space="0" w:color="622423"/>
        </w:pBdr>
        <w:tabs>
          <w:tab w:val="center" w:pos="4680"/>
          <w:tab w:val="left" w:pos="8640"/>
          <w:tab w:val="right" w:pos="9360"/>
        </w:tabs>
        <w:spacing w:after="0" w:line="240" w:lineRule="auto"/>
        <w:rPr>
          <w:rFonts w:ascii="Times New Roman" w:eastAsia="Times New Roman" w:hAnsi="Times New Roman" w:cs="Times New Roman"/>
          <w:sz w:val="24"/>
          <w:szCs w:val="24"/>
        </w:rPr>
      </w:pPr>
    </w:p>
    <w:p w:rsidR="00055E21" w:rsidRDefault="00055E21" w:rsidP="00055E21">
      <w:pPr>
        <w:pBdr>
          <w:bottom w:val="single" w:sz="24" w:space="0" w:color="622423"/>
        </w:pBdr>
        <w:tabs>
          <w:tab w:val="center" w:pos="4680"/>
          <w:tab w:val="left" w:pos="8640"/>
          <w:tab w:val="right" w:pos="9360"/>
        </w:tabs>
        <w:spacing w:after="0" w:line="240" w:lineRule="auto"/>
        <w:rPr>
          <w:rFonts w:ascii="Times New Roman" w:eastAsia="Times New Roman" w:hAnsi="Times New Roman" w:cs="Times New Roman"/>
          <w:sz w:val="24"/>
          <w:szCs w:val="24"/>
        </w:rPr>
      </w:pPr>
    </w:p>
    <w:p w:rsidR="00055E21" w:rsidRDefault="00055E21" w:rsidP="00055E21">
      <w:pPr>
        <w:pBdr>
          <w:bottom w:val="single" w:sz="24" w:space="0" w:color="622423"/>
        </w:pBdr>
        <w:tabs>
          <w:tab w:val="center" w:pos="4680"/>
          <w:tab w:val="left" w:pos="8640"/>
          <w:tab w:val="right" w:pos="9360"/>
        </w:tabs>
        <w:spacing w:after="0" w:line="240" w:lineRule="auto"/>
        <w:rPr>
          <w:rFonts w:ascii="Times New Roman" w:eastAsia="Times New Roman" w:hAnsi="Times New Roman" w:cs="Times New Roman"/>
          <w:sz w:val="24"/>
          <w:szCs w:val="24"/>
        </w:rPr>
      </w:pPr>
    </w:p>
    <w:p w:rsidR="00055E21" w:rsidRDefault="00055E21" w:rsidP="00055E21">
      <w:pPr>
        <w:pBdr>
          <w:bottom w:val="single" w:sz="24" w:space="0" w:color="622423"/>
        </w:pBdr>
        <w:tabs>
          <w:tab w:val="center" w:pos="4680"/>
          <w:tab w:val="left" w:pos="8640"/>
          <w:tab w:val="right" w:pos="9360"/>
        </w:tabs>
        <w:spacing w:after="0" w:line="240" w:lineRule="auto"/>
        <w:rPr>
          <w:rFonts w:ascii="Times New Roman" w:eastAsia="Times New Roman" w:hAnsi="Times New Roman" w:cs="Times New Roman"/>
          <w:sz w:val="24"/>
          <w:szCs w:val="24"/>
        </w:rPr>
      </w:pPr>
    </w:p>
    <w:p w:rsidR="00055E21" w:rsidRDefault="00055E21" w:rsidP="00055E21">
      <w:pPr>
        <w:pBdr>
          <w:bottom w:val="single" w:sz="24" w:space="0" w:color="622423"/>
        </w:pBdr>
        <w:tabs>
          <w:tab w:val="center" w:pos="4680"/>
          <w:tab w:val="left" w:pos="8640"/>
          <w:tab w:val="right" w:pos="9360"/>
        </w:tabs>
        <w:spacing w:after="0" w:line="240" w:lineRule="auto"/>
        <w:rPr>
          <w:rFonts w:ascii="Times New Roman" w:eastAsia="Times New Roman" w:hAnsi="Times New Roman" w:cs="Times New Roman"/>
          <w:sz w:val="24"/>
          <w:szCs w:val="24"/>
        </w:rPr>
      </w:pPr>
    </w:p>
    <w:p w:rsidR="00055E21" w:rsidRDefault="00055E21" w:rsidP="00055E21">
      <w:pPr>
        <w:pBdr>
          <w:bottom w:val="single" w:sz="24" w:space="0" w:color="622423"/>
        </w:pBdr>
        <w:tabs>
          <w:tab w:val="center" w:pos="4680"/>
          <w:tab w:val="left" w:pos="8640"/>
          <w:tab w:val="right" w:pos="9360"/>
        </w:tabs>
        <w:spacing w:after="0" w:line="240" w:lineRule="auto"/>
        <w:rPr>
          <w:rFonts w:ascii="Times New Roman" w:eastAsia="Times New Roman" w:hAnsi="Times New Roman" w:cs="Times New Roman"/>
          <w:sz w:val="24"/>
          <w:szCs w:val="24"/>
        </w:rPr>
      </w:pPr>
    </w:p>
    <w:p w:rsidR="00055E21" w:rsidRDefault="00055E21" w:rsidP="00055E21">
      <w:pPr>
        <w:pBdr>
          <w:bottom w:val="single" w:sz="24" w:space="0" w:color="622423"/>
        </w:pBdr>
        <w:tabs>
          <w:tab w:val="center" w:pos="4680"/>
          <w:tab w:val="left" w:pos="8640"/>
          <w:tab w:val="right" w:pos="9360"/>
        </w:tabs>
        <w:spacing w:after="0" w:line="240" w:lineRule="auto"/>
        <w:rPr>
          <w:rFonts w:ascii="Times New Roman" w:eastAsia="Times New Roman" w:hAnsi="Times New Roman" w:cs="Times New Roman"/>
          <w:sz w:val="24"/>
          <w:szCs w:val="24"/>
        </w:rPr>
      </w:pPr>
    </w:p>
    <w:p w:rsidR="00055E21" w:rsidRDefault="00055E21" w:rsidP="00055E21">
      <w:pPr>
        <w:pBdr>
          <w:bottom w:val="single" w:sz="24" w:space="0" w:color="622423"/>
        </w:pBdr>
        <w:tabs>
          <w:tab w:val="center" w:pos="4680"/>
          <w:tab w:val="left" w:pos="8640"/>
          <w:tab w:val="right" w:pos="9360"/>
        </w:tabs>
        <w:spacing w:after="0" w:line="240" w:lineRule="auto"/>
        <w:rPr>
          <w:rFonts w:ascii="Times New Roman" w:eastAsia="Times New Roman" w:hAnsi="Times New Roman" w:cs="Times New Roman"/>
          <w:sz w:val="24"/>
          <w:szCs w:val="24"/>
        </w:rPr>
      </w:pPr>
    </w:p>
    <w:p w:rsidR="00055E21" w:rsidRDefault="00055E21" w:rsidP="00055E21">
      <w:pPr>
        <w:pBdr>
          <w:bottom w:val="single" w:sz="24" w:space="0" w:color="622423"/>
        </w:pBdr>
        <w:tabs>
          <w:tab w:val="center" w:pos="4680"/>
          <w:tab w:val="left" w:pos="8640"/>
          <w:tab w:val="right" w:pos="9360"/>
        </w:tabs>
        <w:spacing w:after="0" w:line="240" w:lineRule="auto"/>
        <w:rPr>
          <w:rFonts w:ascii="Times New Roman" w:eastAsia="Times New Roman" w:hAnsi="Times New Roman" w:cs="Times New Roman"/>
          <w:sz w:val="24"/>
          <w:szCs w:val="24"/>
        </w:rPr>
      </w:pPr>
    </w:p>
    <w:p w:rsidR="00055E21" w:rsidRDefault="00226A32" w:rsidP="00055E21">
      <w:pPr>
        <w:pStyle w:val="Heading4"/>
        <w:spacing w:before="101" w:line="283" w:lineRule="auto"/>
        <w:ind w:left="2467" w:right="105"/>
        <w:rPr>
          <w:rFonts w:ascii="Cambria" w:eastAsia="Cambria" w:hAnsi="Cambria" w:cs="Cambria"/>
        </w:rPr>
      </w:pPr>
      <w:r>
        <w:rPr>
          <w:rFonts w:ascii="Cambria" w:eastAsia="Cambria" w:hAnsi="Cambria" w:cs="Cambria"/>
          <w:noProof/>
          <w:color w:val="003399"/>
        </w:rPr>
        <w:lastRenderedPageBreak/>
        <w:drawing>
          <wp:anchor distT="0" distB="0" distL="0" distR="0" simplePos="0" relativeHeight="251661312" behindDoc="0" locked="0" layoutInCell="1" allowOverlap="1">
            <wp:simplePos x="0" y="0"/>
            <wp:positionH relativeFrom="column">
              <wp:posOffset>358775</wp:posOffset>
            </wp:positionH>
            <wp:positionV relativeFrom="paragraph">
              <wp:posOffset>-134620</wp:posOffset>
            </wp:positionV>
            <wp:extent cx="1149985" cy="1158875"/>
            <wp:effectExtent l="19050" t="0" r="0" b="0"/>
            <wp:wrapNone/>
            <wp:docPr id="14" name="image5.jpg"/>
            <wp:cNvGraphicFramePr/>
            <a:graphic xmlns:a="http://schemas.openxmlformats.org/drawingml/2006/main">
              <a:graphicData uri="http://schemas.openxmlformats.org/drawingml/2006/picture">
                <pic:pic xmlns:pic="http://schemas.openxmlformats.org/drawingml/2006/picture">
                  <pic:nvPicPr>
                    <pic:cNvPr id="14" name="image5.jpg"/>
                    <pic:cNvPicPr preferRelativeResize="0"/>
                  </pic:nvPicPr>
                  <pic:blipFill>
                    <a:blip r:embed="rId11" cstate="print"/>
                    <a:srcRect/>
                    <a:stretch>
                      <a:fillRect/>
                    </a:stretch>
                  </pic:blipFill>
                  <pic:spPr>
                    <a:xfrm>
                      <a:off x="0" y="0"/>
                      <a:ext cx="1149985" cy="1158875"/>
                    </a:xfrm>
                    <a:prstGeom prst="rect">
                      <a:avLst/>
                    </a:prstGeom>
                  </pic:spPr>
                </pic:pic>
              </a:graphicData>
            </a:graphic>
          </wp:anchor>
        </w:drawing>
      </w:r>
      <w:r w:rsidR="00055E21">
        <w:rPr>
          <w:rFonts w:ascii="Cambria" w:eastAsia="Cambria" w:hAnsi="Cambria" w:cs="Cambria"/>
          <w:color w:val="003399"/>
        </w:rPr>
        <w:t>Department of Computer Engineering and Applications GLA University, Mathura</w:t>
      </w:r>
    </w:p>
    <w:p w:rsidR="00055E21" w:rsidRDefault="00226A32" w:rsidP="00226A32">
      <w:pPr>
        <w:spacing w:before="2" w:line="291" w:lineRule="auto"/>
        <w:ind w:right="616"/>
      </w:pPr>
      <w:r>
        <w:rPr>
          <w:b/>
          <w:color w:val="003399"/>
        </w:rPr>
        <w:t xml:space="preserve">                                                  </w:t>
      </w:r>
      <w:r w:rsidR="00055E21">
        <w:rPr>
          <w:b/>
          <w:color w:val="003399"/>
        </w:rPr>
        <w:t>17 km. Stone NH#2, Mathu</w:t>
      </w:r>
      <w:r>
        <w:rPr>
          <w:b/>
          <w:color w:val="003399"/>
        </w:rPr>
        <w:t>ra-Delhi Road,</w:t>
      </w:r>
      <w:r w:rsidR="00055E21">
        <w:rPr>
          <w:b/>
          <w:color w:val="003399"/>
        </w:rPr>
        <w:t xml:space="preserve"> Mathura – 281406</w:t>
      </w:r>
      <w:r w:rsidR="00055E21">
        <w:pict>
          <v:shape id="_x0000_s1027" type="#_x0000_t32" style="position:absolute;margin-left:30pt;margin-top:52pt;width:453.75pt;height:1.5pt;z-index:251663360;mso-position-horizontal-relative:text;mso-position-vertical-relative:text" o:gfxdata="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YXtsndcAAAAKAQAADwAAAAAAAAABACAAAAAiAAAAZHJzL2Rvd25yZXYueG1sUEsBAhQAFAAA&#10;AAgAh07iQGWU7+4pAgAAawQAAA4AAAAAAAAAAQAgAAAAJgEAAGRycy9lMm9Eb2MueG1sUEsFBgAA&#10;AAAGAAYAWQEAAMEFAAAAAA==&#10;" filled="t" strokeweight="1.5pt">
            <v:stroke joinstyle="miter"/>
          </v:shape>
        </w:pict>
      </w:r>
    </w:p>
    <w:p w:rsidR="00055E21" w:rsidRDefault="00055E21" w:rsidP="00055E21">
      <w:pPr>
        <w:spacing w:after="120" w:line="240" w:lineRule="auto"/>
        <w:rPr>
          <w:color w:val="000000"/>
        </w:rPr>
      </w:pPr>
    </w:p>
    <w:p w:rsidR="00226A32" w:rsidRDefault="00226A32" w:rsidP="00055E21">
      <w:pPr>
        <w:spacing w:after="120" w:line="240" w:lineRule="auto"/>
        <w:rPr>
          <w:color w:val="000000"/>
        </w:rPr>
      </w:pPr>
    </w:p>
    <w:p w:rsidR="00055E21" w:rsidRDefault="00226A32" w:rsidP="00055E21">
      <w:pPr>
        <w:pStyle w:val="Heading2"/>
        <w:ind w:left="485" w:right="856"/>
        <w:jc w:val="center"/>
      </w:pPr>
      <w:bookmarkStart w:id="1" w:name="_30j0zll" w:colFirst="0" w:colLast="0"/>
      <w:bookmarkEnd w:id="1"/>
      <w:r>
        <w:rPr>
          <w:u w:val="single"/>
        </w:rPr>
        <w:t>C</w:t>
      </w:r>
      <w:r w:rsidR="00055E21">
        <w:rPr>
          <w:u w:val="single"/>
        </w:rPr>
        <w:t>ERTIFICATE</w:t>
      </w:r>
    </w:p>
    <w:p w:rsidR="00055E21" w:rsidRDefault="00055E21" w:rsidP="00055E21">
      <w:pPr>
        <w:spacing w:before="7" w:after="120" w:line="240" w:lineRule="auto"/>
        <w:rPr>
          <w:rFonts w:ascii="Cambria" w:eastAsia="Cambria" w:hAnsi="Cambria" w:cs="Cambria"/>
          <w:color w:val="000000"/>
          <w:sz w:val="25"/>
          <w:szCs w:val="25"/>
        </w:rPr>
      </w:pPr>
    </w:p>
    <w:p w:rsidR="00055E21" w:rsidRDefault="00055E21" w:rsidP="00055E21">
      <w:pPr>
        <w:spacing w:before="90" w:line="360" w:lineRule="auto"/>
        <w:ind w:left="480" w:right="763"/>
        <w:rPr>
          <w:sz w:val="24"/>
          <w:szCs w:val="24"/>
        </w:rPr>
      </w:pPr>
      <w:r>
        <w:rPr>
          <w:i/>
          <w:sz w:val="24"/>
          <w:szCs w:val="24"/>
        </w:rPr>
        <w:t xml:space="preserve">This is to certify that the project entitled </w:t>
      </w:r>
      <w:r>
        <w:rPr>
          <w:b/>
          <w:i/>
          <w:sz w:val="24"/>
          <w:szCs w:val="24"/>
        </w:rPr>
        <w:t xml:space="preserve">“CHIT-CHAT” </w:t>
      </w:r>
      <w:r>
        <w:rPr>
          <w:i/>
          <w:sz w:val="24"/>
          <w:szCs w:val="24"/>
        </w:rPr>
        <w:t xml:space="preserve">carried out in Mini Project – I Lab is a bona fide work done by </w:t>
      </w:r>
      <w:r>
        <w:rPr>
          <w:b/>
          <w:i/>
          <w:sz w:val="24"/>
          <w:szCs w:val="24"/>
        </w:rPr>
        <w:t xml:space="preserve">Nikhil </w:t>
      </w:r>
      <w:proofErr w:type="spellStart"/>
      <w:r>
        <w:rPr>
          <w:b/>
          <w:i/>
          <w:sz w:val="24"/>
          <w:szCs w:val="24"/>
        </w:rPr>
        <w:t>Singhal</w:t>
      </w:r>
      <w:proofErr w:type="spellEnd"/>
      <w:r>
        <w:rPr>
          <w:b/>
          <w:i/>
          <w:sz w:val="24"/>
          <w:szCs w:val="24"/>
        </w:rPr>
        <w:t xml:space="preserve">(161500358), </w:t>
      </w:r>
      <w:proofErr w:type="spellStart"/>
      <w:r>
        <w:rPr>
          <w:b/>
          <w:i/>
          <w:sz w:val="24"/>
          <w:szCs w:val="24"/>
        </w:rPr>
        <w:t>Nishant</w:t>
      </w:r>
      <w:proofErr w:type="spellEnd"/>
      <w:r>
        <w:rPr>
          <w:b/>
          <w:i/>
          <w:sz w:val="24"/>
          <w:szCs w:val="24"/>
        </w:rPr>
        <w:t xml:space="preserve"> </w:t>
      </w:r>
      <w:proofErr w:type="spellStart"/>
      <w:r>
        <w:rPr>
          <w:b/>
          <w:i/>
          <w:sz w:val="24"/>
          <w:szCs w:val="24"/>
        </w:rPr>
        <w:t>Jindal</w:t>
      </w:r>
      <w:proofErr w:type="spellEnd"/>
      <w:r>
        <w:rPr>
          <w:b/>
          <w:i/>
          <w:sz w:val="24"/>
          <w:szCs w:val="24"/>
        </w:rPr>
        <w:t>(161500362),</w:t>
      </w:r>
      <w:proofErr w:type="spellStart"/>
      <w:r>
        <w:rPr>
          <w:b/>
          <w:i/>
          <w:sz w:val="24"/>
          <w:szCs w:val="24"/>
        </w:rPr>
        <w:t>Saurabh</w:t>
      </w:r>
      <w:proofErr w:type="spellEnd"/>
      <w:r>
        <w:rPr>
          <w:b/>
          <w:i/>
          <w:sz w:val="24"/>
          <w:szCs w:val="24"/>
        </w:rPr>
        <w:t xml:space="preserve"> Singh(161500492), </w:t>
      </w:r>
      <w:proofErr w:type="spellStart"/>
      <w:r>
        <w:rPr>
          <w:b/>
          <w:i/>
          <w:sz w:val="24"/>
          <w:szCs w:val="24"/>
        </w:rPr>
        <w:t>Yogesh</w:t>
      </w:r>
      <w:proofErr w:type="spellEnd"/>
      <w:r>
        <w:rPr>
          <w:b/>
          <w:i/>
          <w:sz w:val="24"/>
          <w:szCs w:val="24"/>
        </w:rPr>
        <w:t xml:space="preserve"> </w:t>
      </w:r>
      <w:proofErr w:type="spellStart"/>
      <w:r>
        <w:rPr>
          <w:b/>
          <w:i/>
          <w:sz w:val="24"/>
          <w:szCs w:val="24"/>
        </w:rPr>
        <w:t>Bhargav</w:t>
      </w:r>
      <w:proofErr w:type="spellEnd"/>
      <w:r>
        <w:rPr>
          <w:b/>
          <w:i/>
          <w:sz w:val="24"/>
          <w:szCs w:val="24"/>
        </w:rPr>
        <w:t xml:space="preserve">(161500643) </w:t>
      </w:r>
      <w:r>
        <w:rPr>
          <w:i/>
          <w:sz w:val="24"/>
          <w:szCs w:val="24"/>
        </w:rPr>
        <w:t>and is submitted in partial fulfillment of the requirements for the award of the degree Bachelor of Technology (Computer Science &amp; Engineering).</w:t>
      </w:r>
    </w:p>
    <w:p w:rsidR="00055E21" w:rsidRDefault="00055E21" w:rsidP="00055E21">
      <w:pPr>
        <w:spacing w:after="120" w:line="240" w:lineRule="auto"/>
        <w:rPr>
          <w:rFonts w:ascii="Times New Roman" w:eastAsia="Times New Roman" w:hAnsi="Times New Roman" w:cs="Times New Roman"/>
          <w:color w:val="000000"/>
          <w:sz w:val="26"/>
          <w:szCs w:val="26"/>
        </w:rPr>
      </w:pPr>
    </w:p>
    <w:p w:rsidR="00055E21" w:rsidRDefault="00055E21" w:rsidP="00055E21">
      <w:pPr>
        <w:spacing w:after="120" w:line="240" w:lineRule="auto"/>
        <w:rPr>
          <w:rFonts w:ascii="Times New Roman" w:eastAsia="Times New Roman" w:hAnsi="Times New Roman" w:cs="Times New Roman"/>
          <w:color w:val="000000"/>
          <w:sz w:val="26"/>
          <w:szCs w:val="26"/>
        </w:rPr>
      </w:pPr>
    </w:p>
    <w:p w:rsidR="00055E21" w:rsidRDefault="00055E21" w:rsidP="00055E21">
      <w:pPr>
        <w:spacing w:before="11" w:after="120" w:line="240" w:lineRule="auto"/>
        <w:rPr>
          <w:rFonts w:ascii="Times New Roman" w:eastAsia="Times New Roman" w:hAnsi="Times New Roman" w:cs="Times New Roman"/>
          <w:color w:val="000000"/>
          <w:sz w:val="27"/>
          <w:szCs w:val="27"/>
        </w:rPr>
      </w:pPr>
    </w:p>
    <w:p w:rsidR="00055E21" w:rsidRDefault="00055E21" w:rsidP="00055E21">
      <w:pPr>
        <w:pStyle w:val="Heading5"/>
        <w:ind w:left="480"/>
      </w:pPr>
      <w:r>
        <w:t>Signature of Supervisor:</w:t>
      </w:r>
    </w:p>
    <w:p w:rsidR="00055E21" w:rsidRDefault="00055E21" w:rsidP="00055E21">
      <w:pPr>
        <w:spacing w:before="10" w:after="120" w:line="240" w:lineRule="auto"/>
        <w:rPr>
          <w:rFonts w:ascii="Times New Roman" w:eastAsia="Times New Roman" w:hAnsi="Times New Roman" w:cs="Times New Roman"/>
          <w:color w:val="000000"/>
          <w:sz w:val="20"/>
          <w:szCs w:val="20"/>
        </w:rPr>
      </w:pPr>
    </w:p>
    <w:p w:rsidR="00055E21" w:rsidRDefault="00055E21" w:rsidP="00055E21">
      <w:pPr>
        <w:spacing w:line="451" w:lineRule="auto"/>
        <w:ind w:left="480" w:right="5057"/>
        <w:rPr>
          <w:sz w:val="24"/>
          <w:szCs w:val="24"/>
        </w:rPr>
      </w:pPr>
      <w:proofErr w:type="gramStart"/>
      <w:r>
        <w:rPr>
          <w:b/>
          <w:sz w:val="24"/>
          <w:szCs w:val="24"/>
        </w:rPr>
        <w:t>Name :</w:t>
      </w:r>
      <w:proofErr w:type="gramEnd"/>
      <w:r>
        <w:rPr>
          <w:b/>
          <w:sz w:val="24"/>
          <w:szCs w:val="24"/>
        </w:rPr>
        <w:t xml:space="preserve"> Dr. </w:t>
      </w:r>
      <w:proofErr w:type="spellStart"/>
      <w:r>
        <w:rPr>
          <w:b/>
          <w:sz w:val="24"/>
          <w:szCs w:val="24"/>
        </w:rPr>
        <w:t>Anand</w:t>
      </w:r>
      <w:proofErr w:type="spellEnd"/>
      <w:r>
        <w:rPr>
          <w:b/>
          <w:sz w:val="24"/>
          <w:szCs w:val="24"/>
        </w:rPr>
        <w:t xml:space="preserve"> </w:t>
      </w:r>
      <w:proofErr w:type="spellStart"/>
      <w:r>
        <w:rPr>
          <w:b/>
          <w:sz w:val="24"/>
          <w:szCs w:val="24"/>
        </w:rPr>
        <w:t>Prakash</w:t>
      </w:r>
      <w:proofErr w:type="spellEnd"/>
      <w:r>
        <w:rPr>
          <w:b/>
          <w:sz w:val="24"/>
          <w:szCs w:val="24"/>
        </w:rPr>
        <w:t xml:space="preserve">  Gupta                                          </w:t>
      </w:r>
    </w:p>
    <w:p w:rsidR="00055E21" w:rsidRDefault="00055E21" w:rsidP="00055E21">
      <w:pPr>
        <w:spacing w:line="451" w:lineRule="auto"/>
        <w:ind w:left="480" w:right="5057"/>
        <w:rPr>
          <w:sz w:val="24"/>
          <w:szCs w:val="24"/>
        </w:rPr>
      </w:pPr>
      <w:r>
        <w:rPr>
          <w:b/>
          <w:sz w:val="24"/>
          <w:szCs w:val="24"/>
        </w:rPr>
        <w:t>Date</w:t>
      </w:r>
      <w:proofErr w:type="gramStart"/>
      <w:r>
        <w:rPr>
          <w:b/>
          <w:sz w:val="24"/>
          <w:szCs w:val="24"/>
        </w:rPr>
        <w:t>:05</w:t>
      </w:r>
      <w:proofErr w:type="gramEnd"/>
      <w:r>
        <w:rPr>
          <w:b/>
          <w:sz w:val="24"/>
          <w:szCs w:val="24"/>
        </w:rPr>
        <w:t>/04/2019</w:t>
      </w:r>
    </w:p>
    <w:p w:rsidR="00055E21" w:rsidRDefault="00055E21" w:rsidP="00055E21">
      <w:pPr>
        <w:spacing w:line="451" w:lineRule="auto"/>
        <w:rPr>
          <w:rFonts w:ascii="Times New Roman" w:eastAsia="Times New Roman" w:hAnsi="Times New Roman" w:cs="Times New Roman"/>
          <w:sz w:val="24"/>
          <w:szCs w:val="24"/>
        </w:rPr>
      </w:pPr>
    </w:p>
    <w:p w:rsidR="00055E21" w:rsidRDefault="00055E21" w:rsidP="00055E21">
      <w:pPr>
        <w:spacing w:line="451" w:lineRule="auto"/>
        <w:rPr>
          <w:rFonts w:ascii="Times New Roman" w:eastAsia="Times New Roman" w:hAnsi="Times New Roman" w:cs="Times New Roman"/>
          <w:sz w:val="24"/>
          <w:szCs w:val="24"/>
        </w:rPr>
      </w:pPr>
    </w:p>
    <w:p w:rsidR="00055E21" w:rsidRDefault="00055E21" w:rsidP="00055E21">
      <w:pPr>
        <w:spacing w:line="451" w:lineRule="auto"/>
        <w:rPr>
          <w:rFonts w:ascii="Times New Roman" w:eastAsia="Times New Roman" w:hAnsi="Times New Roman" w:cs="Times New Roman"/>
          <w:sz w:val="24"/>
          <w:szCs w:val="24"/>
        </w:rPr>
      </w:pPr>
    </w:p>
    <w:p w:rsidR="00055E21" w:rsidRDefault="00055E21" w:rsidP="00055E21">
      <w:pPr>
        <w:spacing w:line="451" w:lineRule="auto"/>
        <w:rPr>
          <w:rFonts w:ascii="Times New Roman" w:eastAsia="Times New Roman" w:hAnsi="Times New Roman" w:cs="Times New Roman"/>
          <w:sz w:val="24"/>
          <w:szCs w:val="24"/>
        </w:rPr>
      </w:pPr>
    </w:p>
    <w:p w:rsidR="00055E21" w:rsidRDefault="00055E21" w:rsidP="00055E21">
      <w:pPr>
        <w:spacing w:before="89"/>
        <w:jc w:val="center"/>
        <w:rPr>
          <w:rFonts w:ascii="Cambria" w:eastAsia="Cambria" w:hAnsi="Cambria" w:cs="Cambria"/>
          <w:b/>
          <w:sz w:val="32"/>
          <w:szCs w:val="32"/>
          <w:u w:val="single"/>
        </w:rPr>
      </w:pPr>
    </w:p>
    <w:p w:rsidR="00226A32" w:rsidRDefault="00226A32" w:rsidP="00055E21">
      <w:pPr>
        <w:spacing w:before="89"/>
        <w:jc w:val="center"/>
        <w:rPr>
          <w:rFonts w:ascii="Cambria" w:eastAsia="Cambria" w:hAnsi="Cambria" w:cs="Cambria"/>
          <w:b/>
          <w:sz w:val="32"/>
          <w:szCs w:val="32"/>
          <w:u w:val="single"/>
        </w:rPr>
      </w:pPr>
    </w:p>
    <w:p w:rsidR="00055E21" w:rsidRDefault="00055E21" w:rsidP="00055E21">
      <w:pPr>
        <w:spacing w:before="89"/>
        <w:jc w:val="center"/>
        <w:rPr>
          <w:rFonts w:ascii="Cambria" w:eastAsia="Cambria" w:hAnsi="Cambria" w:cs="Cambria"/>
          <w:b/>
          <w:sz w:val="32"/>
          <w:szCs w:val="32"/>
          <w:u w:val="single"/>
        </w:rPr>
      </w:pPr>
    </w:p>
    <w:p w:rsidR="00055E21" w:rsidRDefault="00055E21" w:rsidP="00055E21">
      <w:pPr>
        <w:spacing w:before="89"/>
        <w:jc w:val="center"/>
        <w:rPr>
          <w:rFonts w:ascii="Cambria" w:eastAsia="Cambria" w:hAnsi="Cambria" w:cs="Cambria"/>
          <w:sz w:val="32"/>
          <w:szCs w:val="32"/>
        </w:rPr>
      </w:pPr>
      <w:r>
        <w:rPr>
          <w:rFonts w:ascii="Cambria" w:eastAsia="Cambria" w:hAnsi="Cambria" w:cs="Cambria"/>
          <w:b/>
          <w:sz w:val="32"/>
          <w:szCs w:val="32"/>
          <w:u w:val="single"/>
        </w:rPr>
        <w:lastRenderedPageBreak/>
        <w:t>ACKNOWLEDGEMENT</w:t>
      </w:r>
    </w:p>
    <w:p w:rsidR="00055E21" w:rsidRDefault="00055E21" w:rsidP="00055E21">
      <w:pPr>
        <w:spacing w:after="120" w:line="240" w:lineRule="auto"/>
        <w:rPr>
          <w:rFonts w:ascii="Cambria" w:eastAsia="Cambria" w:hAnsi="Cambria" w:cs="Cambria"/>
          <w:color w:val="000000"/>
          <w:sz w:val="20"/>
          <w:szCs w:val="20"/>
        </w:rPr>
      </w:pPr>
    </w:p>
    <w:p w:rsidR="00055E21" w:rsidRDefault="00055E21" w:rsidP="00055E21">
      <w:pPr>
        <w:spacing w:after="120" w:line="240" w:lineRule="auto"/>
        <w:rPr>
          <w:rFonts w:ascii="Cambria" w:eastAsia="Cambria" w:hAnsi="Cambria" w:cs="Cambria"/>
          <w:color w:val="000000"/>
          <w:sz w:val="20"/>
          <w:szCs w:val="20"/>
        </w:rPr>
      </w:pPr>
    </w:p>
    <w:p w:rsidR="00055E21" w:rsidRDefault="00055E21" w:rsidP="00055E21">
      <w:pPr>
        <w:spacing w:before="90" w:line="362" w:lineRule="auto"/>
        <w:ind w:right="832"/>
        <w:jc w:val="both"/>
        <w:rPr>
          <w:sz w:val="24"/>
          <w:szCs w:val="24"/>
        </w:rPr>
      </w:pPr>
      <w:r>
        <w:rPr>
          <w:i/>
          <w:sz w:val="24"/>
          <w:szCs w:val="24"/>
        </w:rPr>
        <w:t xml:space="preserve">It gives us a great sense of pleasure to present the report of the B. Tech Mini Project undertaken during B. Tech. Third Year. This project in itself is an </w:t>
      </w:r>
      <w:proofErr w:type="gramStart"/>
      <w:r>
        <w:rPr>
          <w:i/>
          <w:sz w:val="24"/>
          <w:szCs w:val="24"/>
        </w:rPr>
        <w:t>acknowledgement  to</w:t>
      </w:r>
      <w:proofErr w:type="gramEnd"/>
      <w:r>
        <w:rPr>
          <w:i/>
          <w:sz w:val="24"/>
          <w:szCs w:val="24"/>
        </w:rPr>
        <w:t xml:space="preserve"> the inspiration, drive and technical assistance contributed to it by many  individuals. This project would never have seen the light of the day without the help and guidance that we have received.</w:t>
      </w:r>
    </w:p>
    <w:p w:rsidR="00055E21" w:rsidRDefault="00055E21" w:rsidP="00055E21">
      <w:pPr>
        <w:spacing w:before="110" w:line="360" w:lineRule="auto"/>
        <w:ind w:right="834"/>
        <w:jc w:val="both"/>
        <w:rPr>
          <w:sz w:val="24"/>
          <w:szCs w:val="24"/>
        </w:rPr>
      </w:pPr>
      <w:proofErr w:type="gramStart"/>
      <w:r>
        <w:rPr>
          <w:i/>
          <w:sz w:val="24"/>
          <w:szCs w:val="24"/>
        </w:rPr>
        <w:t xml:space="preserve">Our heartiest thanks to </w:t>
      </w:r>
      <w:r>
        <w:rPr>
          <w:b/>
          <w:i/>
          <w:sz w:val="24"/>
          <w:szCs w:val="24"/>
        </w:rPr>
        <w:t>Dr. (Prof).</w:t>
      </w:r>
      <w:proofErr w:type="gramEnd"/>
      <w:r>
        <w:rPr>
          <w:b/>
          <w:i/>
          <w:sz w:val="24"/>
          <w:szCs w:val="24"/>
        </w:rPr>
        <w:t xml:space="preserve"> </w:t>
      </w:r>
      <w:proofErr w:type="spellStart"/>
      <w:r>
        <w:rPr>
          <w:b/>
          <w:i/>
          <w:sz w:val="24"/>
          <w:szCs w:val="24"/>
        </w:rPr>
        <w:t>Anand</w:t>
      </w:r>
      <w:proofErr w:type="spellEnd"/>
      <w:r>
        <w:rPr>
          <w:b/>
          <w:i/>
          <w:sz w:val="24"/>
          <w:szCs w:val="24"/>
        </w:rPr>
        <w:t xml:space="preserve"> Singh </w:t>
      </w:r>
      <w:proofErr w:type="spellStart"/>
      <w:r>
        <w:rPr>
          <w:b/>
          <w:i/>
          <w:sz w:val="24"/>
          <w:szCs w:val="24"/>
        </w:rPr>
        <w:t>Jalal</w:t>
      </w:r>
      <w:proofErr w:type="spellEnd"/>
      <w:r>
        <w:rPr>
          <w:b/>
          <w:i/>
          <w:sz w:val="24"/>
          <w:szCs w:val="24"/>
        </w:rPr>
        <w:t xml:space="preserve">, </w:t>
      </w:r>
      <w:r>
        <w:rPr>
          <w:i/>
          <w:sz w:val="24"/>
          <w:szCs w:val="24"/>
        </w:rPr>
        <w:t>Head of Dept., Department of CEA for providing us with an encouraging platform to develop this project, which thus helped us in shaping our abilities towards a constructive goal.</w:t>
      </w:r>
    </w:p>
    <w:p w:rsidR="00055E21" w:rsidRDefault="00055E21" w:rsidP="00055E21">
      <w:pPr>
        <w:spacing w:line="360" w:lineRule="auto"/>
        <w:ind w:right="834"/>
        <w:jc w:val="both"/>
        <w:rPr>
          <w:sz w:val="24"/>
          <w:szCs w:val="24"/>
        </w:rPr>
      </w:pPr>
      <w:r>
        <w:rPr>
          <w:i/>
          <w:sz w:val="24"/>
          <w:szCs w:val="24"/>
        </w:rPr>
        <w:t xml:space="preserve">We owe special debt of gratitude to </w:t>
      </w:r>
      <w:r>
        <w:rPr>
          <w:b/>
          <w:i/>
          <w:sz w:val="24"/>
          <w:szCs w:val="24"/>
        </w:rPr>
        <w:t xml:space="preserve">Dr. </w:t>
      </w:r>
      <w:proofErr w:type="spellStart"/>
      <w:r>
        <w:rPr>
          <w:b/>
          <w:i/>
          <w:sz w:val="24"/>
          <w:szCs w:val="24"/>
        </w:rPr>
        <w:t>Anand</w:t>
      </w:r>
      <w:proofErr w:type="spellEnd"/>
      <w:r>
        <w:rPr>
          <w:b/>
          <w:i/>
          <w:sz w:val="24"/>
          <w:szCs w:val="24"/>
        </w:rPr>
        <w:t xml:space="preserve"> </w:t>
      </w:r>
      <w:proofErr w:type="spellStart"/>
      <w:r>
        <w:rPr>
          <w:b/>
          <w:i/>
          <w:sz w:val="24"/>
          <w:szCs w:val="24"/>
        </w:rPr>
        <w:t>Prakash</w:t>
      </w:r>
      <w:proofErr w:type="spellEnd"/>
      <w:r>
        <w:rPr>
          <w:b/>
          <w:i/>
          <w:sz w:val="24"/>
          <w:szCs w:val="24"/>
        </w:rPr>
        <w:t xml:space="preserve"> Gupta, </w:t>
      </w:r>
      <w:r>
        <w:rPr>
          <w:i/>
          <w:sz w:val="24"/>
          <w:szCs w:val="24"/>
        </w:rPr>
        <w:t>Assistant Professor Department of CEA, for his constant support and guidance throughout the course of our work. Her sincerity, thoroughness and perseverance have been a constant source of inspiration for us. She has showered us with all his extensively experienced ideas and insightful comments at virtually all stages of the project &amp; has also taught us about the latest industry-oriented technologies.</w:t>
      </w:r>
    </w:p>
    <w:p w:rsidR="00055E21" w:rsidRDefault="00055E21" w:rsidP="00055E21">
      <w:pPr>
        <w:spacing w:before="202" w:line="362" w:lineRule="auto"/>
        <w:ind w:right="954"/>
        <w:jc w:val="both"/>
        <w:rPr>
          <w:sz w:val="24"/>
          <w:szCs w:val="24"/>
        </w:rPr>
      </w:pPr>
      <w:r>
        <w:rPr>
          <w:i/>
          <w:sz w:val="24"/>
          <w:szCs w:val="24"/>
        </w:rPr>
        <w:t>We also do not like to miss the opportunity to acknowledge the contribution of all faculty members of the department for their kind guidance and cooperation during the development of our project. Last but not the least, we acknowledge our friends for their contribution in the completion of the project.</w:t>
      </w:r>
    </w:p>
    <w:p w:rsidR="00055E21" w:rsidRDefault="00055E21" w:rsidP="00055E21">
      <w:pPr>
        <w:pBdr>
          <w:bottom w:val="single" w:sz="24" w:space="1" w:color="622423"/>
        </w:pBdr>
        <w:tabs>
          <w:tab w:val="center" w:pos="4680"/>
          <w:tab w:val="left" w:pos="8640"/>
          <w:tab w:val="right" w:pos="9360"/>
        </w:tabs>
        <w:spacing w:after="0"/>
        <w:rPr>
          <w:rFonts w:ascii="Arial Rounded" w:eastAsia="Arial Rounded" w:hAnsi="Arial Rounded" w:cs="Arial Rounded"/>
          <w:b/>
        </w:rPr>
      </w:pPr>
      <w:r>
        <w:rPr>
          <w:rFonts w:ascii="Arial Rounded" w:eastAsia="Arial Rounded" w:hAnsi="Arial Rounded" w:cs="Arial Rounded"/>
          <w:b/>
        </w:rPr>
        <w:t xml:space="preserve">Nikhil </w:t>
      </w:r>
      <w:proofErr w:type="spellStart"/>
      <w:r>
        <w:rPr>
          <w:rFonts w:ascii="Arial Rounded" w:eastAsia="Arial Rounded" w:hAnsi="Arial Rounded" w:cs="Arial Rounded"/>
          <w:b/>
        </w:rPr>
        <w:t>Singhal</w:t>
      </w:r>
      <w:proofErr w:type="spellEnd"/>
    </w:p>
    <w:p w:rsidR="00055E21" w:rsidRDefault="00055E21" w:rsidP="00055E21">
      <w:pPr>
        <w:pBdr>
          <w:bottom w:val="single" w:sz="24" w:space="1" w:color="622423"/>
        </w:pBdr>
        <w:tabs>
          <w:tab w:val="center" w:pos="4680"/>
          <w:tab w:val="left" w:pos="8640"/>
          <w:tab w:val="right" w:pos="9360"/>
        </w:tabs>
        <w:spacing w:after="0"/>
        <w:rPr>
          <w:rFonts w:ascii="Arial Rounded" w:eastAsia="Arial Rounded" w:hAnsi="Arial Rounded" w:cs="Arial Rounded"/>
          <w:b/>
        </w:rPr>
      </w:pPr>
      <w:proofErr w:type="spellStart"/>
      <w:r>
        <w:rPr>
          <w:rFonts w:ascii="Arial Rounded" w:eastAsia="Arial Rounded" w:hAnsi="Arial Rounded" w:cs="Arial Rounded"/>
          <w:b/>
        </w:rPr>
        <w:t>Nishant</w:t>
      </w:r>
      <w:proofErr w:type="spellEnd"/>
      <w:r>
        <w:rPr>
          <w:rFonts w:ascii="Arial Rounded" w:eastAsia="Arial Rounded" w:hAnsi="Arial Rounded" w:cs="Arial Rounded"/>
          <w:b/>
        </w:rPr>
        <w:t xml:space="preserve"> </w:t>
      </w:r>
      <w:proofErr w:type="spellStart"/>
      <w:r>
        <w:rPr>
          <w:rFonts w:ascii="Arial Rounded" w:eastAsia="Arial Rounded" w:hAnsi="Arial Rounded" w:cs="Arial Rounded"/>
          <w:b/>
        </w:rPr>
        <w:t>Jindal</w:t>
      </w:r>
      <w:proofErr w:type="spellEnd"/>
    </w:p>
    <w:p w:rsidR="00055E21" w:rsidRDefault="00055E21" w:rsidP="00055E21">
      <w:pPr>
        <w:pBdr>
          <w:bottom w:val="single" w:sz="24" w:space="1" w:color="622423"/>
        </w:pBdr>
        <w:tabs>
          <w:tab w:val="center" w:pos="4680"/>
          <w:tab w:val="left" w:pos="8640"/>
          <w:tab w:val="right" w:pos="9360"/>
        </w:tabs>
        <w:spacing w:after="0"/>
        <w:rPr>
          <w:rFonts w:ascii="Arial Rounded" w:eastAsia="Arial Rounded" w:hAnsi="Arial Rounded" w:cs="Arial Rounded"/>
          <w:b/>
        </w:rPr>
      </w:pPr>
      <w:proofErr w:type="spellStart"/>
      <w:r>
        <w:rPr>
          <w:rFonts w:ascii="Arial Rounded" w:eastAsia="Arial Rounded" w:hAnsi="Arial Rounded" w:cs="Arial Rounded"/>
          <w:b/>
        </w:rPr>
        <w:t>Saurabh</w:t>
      </w:r>
      <w:proofErr w:type="spellEnd"/>
      <w:r>
        <w:rPr>
          <w:rFonts w:ascii="Arial Rounded" w:eastAsia="Arial Rounded" w:hAnsi="Arial Rounded" w:cs="Arial Rounded"/>
          <w:b/>
        </w:rPr>
        <w:t xml:space="preserve"> Singh</w:t>
      </w:r>
    </w:p>
    <w:p w:rsidR="00055E21" w:rsidRDefault="00055E21" w:rsidP="00055E21">
      <w:pPr>
        <w:pBdr>
          <w:bottom w:val="single" w:sz="24" w:space="1" w:color="622423"/>
        </w:pBdr>
        <w:tabs>
          <w:tab w:val="center" w:pos="4680"/>
          <w:tab w:val="left" w:pos="8640"/>
          <w:tab w:val="right" w:pos="9360"/>
        </w:tabs>
        <w:spacing w:after="0"/>
        <w:rPr>
          <w:rFonts w:ascii="Arial Rounded" w:eastAsia="Arial Rounded" w:hAnsi="Arial Rounded" w:cs="Arial Rounded"/>
          <w:b/>
        </w:rPr>
      </w:pPr>
      <w:proofErr w:type="spellStart"/>
      <w:r>
        <w:rPr>
          <w:rFonts w:ascii="Arial Rounded" w:eastAsia="Arial Rounded" w:hAnsi="Arial Rounded" w:cs="Arial Rounded"/>
          <w:b/>
        </w:rPr>
        <w:t>Yogesh</w:t>
      </w:r>
      <w:proofErr w:type="spellEnd"/>
      <w:r>
        <w:rPr>
          <w:rFonts w:ascii="Arial Rounded" w:eastAsia="Arial Rounded" w:hAnsi="Arial Rounded" w:cs="Arial Rounded"/>
          <w:b/>
        </w:rPr>
        <w:t xml:space="preserve"> </w:t>
      </w:r>
      <w:proofErr w:type="spellStart"/>
      <w:r>
        <w:rPr>
          <w:rFonts w:ascii="Arial Rounded" w:eastAsia="Arial Rounded" w:hAnsi="Arial Rounded" w:cs="Arial Rounded"/>
          <w:b/>
        </w:rPr>
        <w:t>Bhargav</w:t>
      </w:r>
      <w:proofErr w:type="spellEnd"/>
    </w:p>
    <w:p w:rsidR="00055E21" w:rsidRDefault="00055E21" w:rsidP="00055E21">
      <w:pPr>
        <w:pBdr>
          <w:bottom w:val="single" w:sz="24" w:space="1" w:color="622423"/>
        </w:pBdr>
        <w:tabs>
          <w:tab w:val="center" w:pos="4680"/>
          <w:tab w:val="left" w:pos="8640"/>
          <w:tab w:val="right" w:pos="9360"/>
        </w:tabs>
        <w:spacing w:after="0" w:line="240" w:lineRule="auto"/>
        <w:rPr>
          <w:rFonts w:ascii="Arial Rounded" w:eastAsia="Arial Rounded" w:hAnsi="Arial Rounded" w:cs="Arial Rounded"/>
          <w:b/>
        </w:rPr>
      </w:pPr>
    </w:p>
    <w:p w:rsidR="00055E21" w:rsidRDefault="00055E21" w:rsidP="00055E21">
      <w:pPr>
        <w:pBdr>
          <w:bottom w:val="single" w:sz="24" w:space="1" w:color="622423"/>
        </w:pBdr>
        <w:tabs>
          <w:tab w:val="center" w:pos="4680"/>
          <w:tab w:val="left" w:pos="8640"/>
          <w:tab w:val="right" w:pos="9360"/>
        </w:tabs>
        <w:spacing w:after="0" w:line="240" w:lineRule="auto"/>
        <w:rPr>
          <w:rFonts w:ascii="Arial Rounded" w:eastAsia="Arial Rounded" w:hAnsi="Arial Rounded" w:cs="Arial Rounded"/>
          <w:b/>
        </w:rPr>
      </w:pPr>
    </w:p>
    <w:p w:rsidR="00055E21" w:rsidRDefault="00055E21" w:rsidP="00055E21">
      <w:pPr>
        <w:pBdr>
          <w:bottom w:val="single" w:sz="24" w:space="1" w:color="622423"/>
        </w:pBdr>
        <w:tabs>
          <w:tab w:val="center" w:pos="4680"/>
          <w:tab w:val="left" w:pos="8640"/>
          <w:tab w:val="right" w:pos="9360"/>
        </w:tabs>
        <w:spacing w:after="0" w:line="240" w:lineRule="auto"/>
        <w:rPr>
          <w:rFonts w:ascii="Arial Rounded" w:eastAsia="Arial Rounded" w:hAnsi="Arial Rounded" w:cs="Arial Rounded"/>
          <w:b/>
        </w:rPr>
      </w:pPr>
    </w:p>
    <w:p w:rsidR="00055E21" w:rsidRDefault="00055E21" w:rsidP="00055E21">
      <w:pPr>
        <w:pBdr>
          <w:bottom w:val="single" w:sz="24" w:space="1" w:color="622423"/>
        </w:pBdr>
        <w:tabs>
          <w:tab w:val="center" w:pos="4680"/>
          <w:tab w:val="left" w:pos="8640"/>
          <w:tab w:val="right" w:pos="9360"/>
        </w:tabs>
        <w:spacing w:after="0" w:line="240" w:lineRule="auto"/>
        <w:rPr>
          <w:rFonts w:ascii="Arial Rounded" w:eastAsia="Arial Rounded" w:hAnsi="Arial Rounded" w:cs="Arial Rounded"/>
          <w:b/>
        </w:rPr>
      </w:pPr>
    </w:p>
    <w:p w:rsidR="00055E21" w:rsidRDefault="00055E21" w:rsidP="00055E21">
      <w:pPr>
        <w:pBdr>
          <w:bottom w:val="single" w:sz="24" w:space="1" w:color="622423"/>
        </w:pBdr>
        <w:tabs>
          <w:tab w:val="center" w:pos="4680"/>
          <w:tab w:val="left" w:pos="8640"/>
          <w:tab w:val="right" w:pos="9360"/>
        </w:tabs>
        <w:spacing w:after="0" w:line="240" w:lineRule="auto"/>
        <w:rPr>
          <w:rFonts w:ascii="Times New Roman" w:eastAsia="Times New Roman" w:hAnsi="Times New Roman" w:cs="Times New Roman"/>
          <w:sz w:val="24"/>
          <w:szCs w:val="24"/>
        </w:rPr>
      </w:pPr>
    </w:p>
    <w:p w:rsidR="00055E21" w:rsidRDefault="00055E21" w:rsidP="00055E21">
      <w:pPr>
        <w:pBdr>
          <w:bottom w:val="single" w:sz="24" w:space="1" w:color="622423"/>
        </w:pBdr>
        <w:tabs>
          <w:tab w:val="center" w:pos="4680"/>
          <w:tab w:val="left" w:pos="8640"/>
          <w:tab w:val="right" w:pos="9360"/>
        </w:tabs>
        <w:spacing w:after="0" w:line="240" w:lineRule="auto"/>
        <w:rPr>
          <w:rFonts w:ascii="Times New Roman" w:eastAsia="Times New Roman" w:hAnsi="Times New Roman" w:cs="Times New Roman"/>
          <w:sz w:val="24"/>
          <w:szCs w:val="24"/>
        </w:rPr>
      </w:pPr>
      <w:bookmarkStart w:id="2" w:name="_1fob9te" w:colFirst="0" w:colLast="0"/>
      <w:bookmarkEnd w:id="2"/>
    </w:p>
    <w:p w:rsidR="00055E21" w:rsidRDefault="00055E21" w:rsidP="00055E21">
      <w:pPr>
        <w:pStyle w:val="Heading1"/>
        <w:spacing w:before="3"/>
        <w:jc w:val="center"/>
        <w:sectPr w:rsidR="00055E21" w:rsidSect="00F81C40">
          <w:headerReference w:type="default" r:id="rId12"/>
          <w:footerReference w:type="default" r:id="rId13"/>
          <w:headerReference w:type="first" r:id="rId14"/>
          <w:type w:val="continuous"/>
          <w:pgSz w:w="11910" w:h="16840"/>
          <w:pgMar w:top="1440" w:right="1440" w:bottom="1440" w:left="1440" w:header="764" w:footer="945" w:gutter="0"/>
          <w:pgNumType w:fmt="upperRoman"/>
          <w:cols w:space="720"/>
          <w:titlePg/>
          <w:docGrid w:linePitch="299"/>
        </w:sectPr>
      </w:pPr>
    </w:p>
    <w:p w:rsidR="00055E21" w:rsidRDefault="00055E21" w:rsidP="00055E21">
      <w:pPr>
        <w:pStyle w:val="Heading1"/>
        <w:spacing w:before="3"/>
        <w:jc w:val="center"/>
      </w:pPr>
      <w:r>
        <w:lastRenderedPageBreak/>
        <w:t>Abstract</w:t>
      </w:r>
    </w:p>
    <w:p w:rsidR="00055E21" w:rsidRDefault="00055E21" w:rsidP="00055E21"/>
    <w:p w:rsidR="00055E21" w:rsidRDefault="00055E21" w:rsidP="00055E21">
      <w:pPr>
        <w:spacing w:after="120" w:line="360" w:lineRule="auto"/>
        <w:ind w:right="830"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Our project titled as “Chit-Chat” as an Web application whose purpose is to establish a network among the people residing in all over world i.e. people are able connect to each other via this </w:t>
      </w:r>
      <w:proofErr w:type="spellStart"/>
      <w:r>
        <w:rPr>
          <w:rFonts w:ascii="Times New Roman" w:eastAsia="Times New Roman" w:hAnsi="Times New Roman" w:cs="Times New Roman"/>
          <w:color w:val="000000"/>
          <w:sz w:val="24"/>
          <w:szCs w:val="24"/>
        </w:rPr>
        <w:t>application.They</w:t>
      </w:r>
      <w:proofErr w:type="spellEnd"/>
      <w:r>
        <w:rPr>
          <w:rFonts w:ascii="Times New Roman" w:eastAsia="Times New Roman" w:hAnsi="Times New Roman" w:cs="Times New Roman"/>
          <w:color w:val="000000"/>
          <w:sz w:val="24"/>
          <w:szCs w:val="24"/>
        </w:rPr>
        <w:t xml:space="preserve"> can easily share the information </w:t>
      </w:r>
      <w:proofErr w:type="spellStart"/>
      <w:r>
        <w:rPr>
          <w:rFonts w:ascii="Times New Roman" w:eastAsia="Times New Roman" w:hAnsi="Times New Roman" w:cs="Times New Roman"/>
          <w:color w:val="000000"/>
          <w:sz w:val="24"/>
          <w:szCs w:val="24"/>
        </w:rPr>
        <w:t>securly</w:t>
      </w:r>
      <w:proofErr w:type="spellEnd"/>
      <w:r>
        <w:rPr>
          <w:rFonts w:ascii="Times New Roman" w:eastAsia="Times New Roman" w:hAnsi="Times New Roman" w:cs="Times New Roman"/>
          <w:color w:val="000000"/>
          <w:sz w:val="24"/>
          <w:szCs w:val="24"/>
        </w:rPr>
        <w:t xml:space="preserve"> .Basically right now our application only contains the study material for first year students of Engineering.</w:t>
      </w:r>
    </w:p>
    <w:p w:rsidR="00055E21" w:rsidRDefault="00055E21" w:rsidP="00055E21">
      <w:pPr>
        <w:spacing w:after="120" w:line="360" w:lineRule="auto"/>
        <w:ind w:right="830"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social network is a social structure that maps out the relationships between individuals. Technically we all belong to one giant social network, but we also belong to smaller, tighter social networks defined by our families, our friends, where we live, where we work, where we went to school, our hobbies and interests and much more.</w:t>
      </w:r>
    </w:p>
    <w:p w:rsidR="00055E21" w:rsidRDefault="00055E21" w:rsidP="00055E21">
      <w:pPr>
        <w:spacing w:after="120" w:line="360" w:lineRule="auto"/>
        <w:ind w:right="828"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Social-networking sites "make invisible social networks visible" by allowing us to see (with pictures and links) who our friends are, who our friends' friends are, and who our friends' </w:t>
      </w:r>
      <w:proofErr w:type="spellStart"/>
      <w:r>
        <w:rPr>
          <w:rFonts w:ascii="Times New Roman" w:eastAsia="Times New Roman" w:hAnsi="Times New Roman" w:cs="Times New Roman"/>
          <w:color w:val="000000"/>
          <w:sz w:val="24"/>
          <w:szCs w:val="24"/>
        </w:rPr>
        <w:t>friends'</w:t>
      </w:r>
      <w:proofErr w:type="spellEnd"/>
      <w:r>
        <w:rPr>
          <w:rFonts w:ascii="Times New Roman" w:eastAsia="Times New Roman" w:hAnsi="Times New Roman" w:cs="Times New Roman"/>
          <w:color w:val="000000"/>
          <w:sz w:val="24"/>
          <w:szCs w:val="24"/>
        </w:rPr>
        <w:t xml:space="preserve"> friends are -- all in an easy-to-use interface. Before you can make an online connection, you need to create a profile on a social-networking site. You'll be asked to choose a login name and password. Once you've created those, you'll be asked for some basic personal information. Your profile is the image you're presenting to the online world.</w:t>
      </w:r>
    </w:p>
    <w:p w:rsidR="00055E21" w:rsidRDefault="00055E21" w:rsidP="00055E21">
      <w:pPr>
        <w:spacing w:after="120" w:line="360" w:lineRule="auto"/>
        <w:ind w:right="828"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project Social Networking Site focuses on building, developing and maintaining human relations by providing its user to have an active social life. This project is a web based application that can be accessed throughout the world and provide a variety of ways for users to interact, such as personal profiles, groups, photos, etc. Social Networking sites help users "maintain" existing (and new) offline relationships.</w:t>
      </w:r>
    </w:p>
    <w:p w:rsidR="00055E21" w:rsidRDefault="00055E21" w:rsidP="00055E21">
      <w:pPr>
        <w:spacing w:after="120" w:line="360" w:lineRule="auto"/>
        <w:ind w:right="828" w:firstLine="72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4"/>
          <w:szCs w:val="24"/>
        </w:rPr>
        <w:t>This site makes it easy to meet people who share your interest and hobbies. Who the user interacts with is completely user’s choice. The user can discuss current events, feedbacks and any issues through discussion forum. It is provided with graphical icons that are user friendly. A help option with a demo of how to use is provided to guide the user.  Thus, allowing you to connect to your personal life and also helps you to establish new business contacts. To join this site the user needs to register and then sign-in to start connecting and experiencing a whole new world.</w:t>
      </w:r>
      <w:r>
        <w:rPr>
          <w:rFonts w:ascii="Times New Roman" w:eastAsia="Times New Roman" w:hAnsi="Times New Roman" w:cs="Times New Roman"/>
          <w:color w:val="000000"/>
          <w:sz w:val="20"/>
          <w:szCs w:val="20"/>
        </w:rPr>
        <w:t xml:space="preserve"> </w:t>
      </w:r>
    </w:p>
    <w:p w:rsidR="00055E21" w:rsidRDefault="00055E21" w:rsidP="00055E21">
      <w:pPr>
        <w:widowControl w:val="0"/>
        <w:spacing w:after="0"/>
        <w:rPr>
          <w:sz w:val="10"/>
          <w:szCs w:val="10"/>
        </w:rPr>
      </w:pPr>
    </w:p>
    <w:p w:rsidR="00055E21" w:rsidRDefault="00055E21" w:rsidP="00055E21">
      <w:pPr>
        <w:widowControl w:val="0"/>
        <w:spacing w:after="0"/>
        <w:rPr>
          <w:sz w:val="10"/>
          <w:szCs w:val="10"/>
        </w:rPr>
      </w:pPr>
    </w:p>
    <w:p w:rsidR="00055E21" w:rsidRDefault="00055E21" w:rsidP="00055E21">
      <w:pPr>
        <w:widowControl w:val="0"/>
        <w:spacing w:after="0"/>
        <w:rPr>
          <w:sz w:val="10"/>
          <w:szCs w:val="10"/>
        </w:rPr>
      </w:pPr>
    </w:p>
    <w:p w:rsidR="00055E21" w:rsidRDefault="00055E21" w:rsidP="00055E21">
      <w:pPr>
        <w:widowControl w:val="0"/>
        <w:spacing w:after="0"/>
        <w:rPr>
          <w:sz w:val="10"/>
          <w:szCs w:val="10"/>
        </w:rPr>
      </w:pPr>
    </w:p>
    <w:p w:rsidR="00055E21" w:rsidRDefault="00055E21" w:rsidP="00055E21">
      <w:pPr>
        <w:widowControl w:val="0"/>
        <w:spacing w:after="0"/>
        <w:rPr>
          <w:sz w:val="10"/>
          <w:szCs w:val="10"/>
        </w:rPr>
      </w:pPr>
    </w:p>
    <w:p w:rsidR="00055E21" w:rsidRDefault="00055E21" w:rsidP="00055E21">
      <w:pPr>
        <w:pStyle w:val="Heading1"/>
        <w:spacing w:before="92"/>
        <w:ind w:firstLine="240"/>
      </w:pPr>
      <w:r>
        <w:rPr>
          <w:lang w:bidi="en-US"/>
        </w:rPr>
        <w:pict>
          <v:shapetype id="_x0000_t202" coordsize="21600,21600" o:spt="202" path="m,l,21600r21600,l21600,xe">
            <v:stroke joinstyle="miter"/>
            <v:path gradientshapeok="t" o:connecttype="rect"/>
          </v:shapetype>
          <v:shape id="_x0000_s1033" type="#_x0000_t202" style="position:absolute;left:0;text-align:left;margin-left:528.45pt;margin-top:-22.85pt;width:6pt;height:55.7pt;z-index:251669504;mso-position-horizontal-relative:page" filled="f" stroked="f">
            <v:textbox style="mso-next-textbox:#_x0000_s1033" inset="0,0,0,0">
              <w:txbxContent>
                <w:p w:rsidR="00055E21" w:rsidRPr="00680A90" w:rsidRDefault="00055E21" w:rsidP="00055E21"/>
              </w:txbxContent>
            </v:textbox>
            <w10:wrap anchorx="page"/>
          </v:shape>
        </w:pict>
      </w:r>
      <w:r>
        <w:t>Table of Contents</w:t>
      </w:r>
    </w:p>
    <w:p w:rsidR="00055E21" w:rsidRDefault="00055E21" w:rsidP="00055E21">
      <w:pPr>
        <w:pStyle w:val="BodyText"/>
        <w:spacing w:before="3"/>
        <w:rPr>
          <w:rFonts w:ascii="Calibri"/>
          <w:b/>
          <w:sz w:val="22"/>
        </w:rPr>
      </w:pPr>
      <w:r w:rsidRPr="00202603">
        <w:pict>
          <v:line id="_x0000_s1032" style="position:absolute;z-index:-251648000;mso-wrap-distance-left:0;mso-wrap-distance-right:0;mso-position-horizontal-relative:page" from="108pt,15.95pt" to="523.45pt,15.95pt" strokeweight=".72pt">
            <w10:wrap type="topAndBottom" anchorx="page"/>
          </v:line>
        </w:pict>
      </w:r>
    </w:p>
    <w:sdt>
      <w:sdtPr>
        <w:rPr>
          <w:b/>
          <w:bCs/>
        </w:rPr>
        <w:id w:val="1942552626"/>
        <w:docPartObj>
          <w:docPartGallery w:val="Table of Contents"/>
          <w:docPartUnique/>
        </w:docPartObj>
      </w:sdtPr>
      <w:sdtContent>
        <w:p w:rsidR="00055E21" w:rsidRDefault="00055E21" w:rsidP="00055E21">
          <w:pPr>
            <w:pStyle w:val="TOC4"/>
            <w:tabs>
              <w:tab w:val="right" w:pos="8034"/>
            </w:tabs>
            <w:spacing w:before="49"/>
          </w:pPr>
          <w:hyperlink w:anchor="_TOC_250003" w:history="1">
            <w:r>
              <w:t>Declaration</w:t>
            </w:r>
            <w:r>
              <w:tab/>
              <w:t>ii</w:t>
            </w:r>
          </w:hyperlink>
          <w:r>
            <w:t>i</w:t>
          </w:r>
        </w:p>
        <w:p w:rsidR="00055E21" w:rsidRDefault="00055E21" w:rsidP="00055E21">
          <w:pPr>
            <w:pStyle w:val="TOC4"/>
            <w:tabs>
              <w:tab w:val="right" w:pos="8070"/>
            </w:tabs>
          </w:pPr>
          <w:hyperlink w:anchor="_TOC_250002" w:history="1">
            <w:r>
              <w:t>Certificate                                                                                                     i</w:t>
            </w:r>
          </w:hyperlink>
          <w:r>
            <w:t>v</w:t>
          </w:r>
        </w:p>
        <w:p w:rsidR="00055E21" w:rsidRDefault="00055E21" w:rsidP="00055E21">
          <w:pPr>
            <w:pStyle w:val="TOC4"/>
            <w:tabs>
              <w:tab w:val="right" w:pos="8061"/>
            </w:tabs>
          </w:pPr>
          <w:r>
            <w:t>Acknowledgments</w:t>
          </w:r>
          <w:r>
            <w:tab/>
            <w:t>v</w:t>
          </w:r>
        </w:p>
        <w:p w:rsidR="00055E21" w:rsidRDefault="00055E21" w:rsidP="00055E21">
          <w:pPr>
            <w:pStyle w:val="TOC4"/>
            <w:tabs>
              <w:tab w:val="right" w:pos="8027"/>
            </w:tabs>
            <w:spacing w:before="77"/>
          </w:pPr>
          <w:hyperlink w:anchor="_TOC_250001" w:history="1">
            <w:r>
              <w:t>Abstract</w:t>
            </w:r>
            <w:r>
              <w:tab/>
            </w:r>
            <w:r>
              <w:rPr>
                <w:position w:val="-7"/>
              </w:rPr>
              <w:t>vi</w:t>
            </w:r>
          </w:hyperlink>
        </w:p>
        <w:p w:rsidR="00055E21" w:rsidRDefault="00055E21" w:rsidP="00055E21">
          <w:pPr>
            <w:pStyle w:val="TOC4"/>
            <w:tabs>
              <w:tab w:val="right" w:pos="8060"/>
            </w:tabs>
            <w:spacing w:before="76"/>
          </w:pPr>
          <w:hyperlink w:anchor="_TOC_250000" w:history="1">
            <w:r>
              <w:t>Table</w:t>
            </w:r>
            <w:r>
              <w:rPr>
                <w:spacing w:val="-2"/>
              </w:rPr>
              <w:t xml:space="preserve"> </w:t>
            </w:r>
            <w:r>
              <w:t>of</w:t>
            </w:r>
            <w:r>
              <w:rPr>
                <w:spacing w:val="1"/>
              </w:rPr>
              <w:t xml:space="preserve"> </w:t>
            </w:r>
            <w:r>
              <w:t>Contents</w:t>
            </w:r>
            <w:r>
              <w:tab/>
            </w:r>
            <w:r>
              <w:rPr>
                <w:position w:val="-7"/>
              </w:rPr>
              <w:t>vii</w:t>
            </w:r>
          </w:hyperlink>
        </w:p>
        <w:p w:rsidR="00055E21" w:rsidRDefault="00055E21" w:rsidP="00055E21">
          <w:pPr>
            <w:pStyle w:val="TOC5"/>
            <w:numPr>
              <w:ilvl w:val="0"/>
              <w:numId w:val="8"/>
            </w:numPr>
            <w:tabs>
              <w:tab w:val="left" w:pos="1128"/>
              <w:tab w:val="right" w:pos="8027"/>
            </w:tabs>
            <w:rPr>
              <w:b/>
              <w:sz w:val="24"/>
            </w:rPr>
          </w:pPr>
          <w:r>
            <w:rPr>
              <w:b/>
              <w:sz w:val="24"/>
            </w:rPr>
            <w:t>Introduction</w:t>
          </w:r>
          <w:r w:rsidRPr="004A4743">
            <w:rPr>
              <w:b/>
            </w:rPr>
            <w:t>………………………………………………………………………………...</w:t>
          </w:r>
          <w:r>
            <w:rPr>
              <w:b/>
              <w:sz w:val="24"/>
            </w:rPr>
            <w:t>8</w:t>
          </w:r>
        </w:p>
        <w:p w:rsidR="00055E21" w:rsidRDefault="00055E21" w:rsidP="00055E21">
          <w:pPr>
            <w:pStyle w:val="TOC6"/>
            <w:tabs>
              <w:tab w:val="left" w:pos="1667"/>
              <w:tab w:val="left" w:pos="1668"/>
              <w:tab w:val="right" w:leader="dot" w:pos="8027"/>
            </w:tabs>
            <w:spacing w:before="168"/>
          </w:pPr>
          <w:r>
            <w:t xml:space="preserve">1.1    Objective………………………………………………………….8 </w:t>
          </w:r>
        </w:p>
        <w:p w:rsidR="00055E21" w:rsidRDefault="00055E21" w:rsidP="00055E21">
          <w:pPr>
            <w:pStyle w:val="TOC6"/>
            <w:tabs>
              <w:tab w:val="left" w:pos="1667"/>
              <w:tab w:val="left" w:pos="1668"/>
              <w:tab w:val="right" w:leader="dot" w:pos="8027"/>
            </w:tabs>
            <w:spacing w:before="168"/>
          </w:pPr>
          <w:r>
            <w:t>1.2    Overview and Motivation………………………………………...8</w:t>
          </w:r>
        </w:p>
        <w:p w:rsidR="00055E21" w:rsidRDefault="00055E21" w:rsidP="00055E21">
          <w:pPr>
            <w:pStyle w:val="TOC6"/>
            <w:tabs>
              <w:tab w:val="left" w:pos="1667"/>
              <w:tab w:val="right" w:leader="dot" w:pos="8027"/>
            </w:tabs>
            <w:spacing w:before="84"/>
          </w:pPr>
          <w:r>
            <w:t>1.3</w:t>
          </w:r>
          <w:r>
            <w:tab/>
            <w:t>Scope…………………………………………………………….. 9</w:t>
          </w:r>
        </w:p>
        <w:p w:rsidR="00055E21" w:rsidRDefault="00055E21" w:rsidP="00055E21">
          <w:pPr>
            <w:pStyle w:val="TOC6"/>
            <w:tabs>
              <w:tab w:val="left" w:pos="1667"/>
              <w:tab w:val="right" w:leader="dot" w:pos="8027"/>
            </w:tabs>
            <w:spacing w:before="84"/>
          </w:pPr>
          <w:r>
            <w:t xml:space="preserve">1.4    </w:t>
          </w:r>
          <w:r>
            <w:rPr>
              <w:bCs/>
              <w:color w:val="000000"/>
            </w:rPr>
            <w:t>Limitation of the Project………………………………………….9</w:t>
          </w:r>
        </w:p>
        <w:p w:rsidR="00055E21" w:rsidRDefault="00055E21" w:rsidP="00055E21">
          <w:pPr>
            <w:pStyle w:val="TOC3"/>
            <w:numPr>
              <w:ilvl w:val="0"/>
              <w:numId w:val="8"/>
            </w:numPr>
            <w:tabs>
              <w:tab w:val="left" w:pos="1128"/>
              <w:tab w:val="right" w:pos="8027"/>
            </w:tabs>
            <w:spacing w:before="216"/>
          </w:pPr>
          <w:r>
            <w:t>Feasibility Study……………………………………………………….10</w:t>
          </w:r>
          <w:r>
            <w:tab/>
          </w:r>
        </w:p>
        <w:p w:rsidR="00055E21" w:rsidRDefault="00055E21" w:rsidP="00055E21">
          <w:pPr>
            <w:pStyle w:val="TOC6"/>
            <w:numPr>
              <w:ilvl w:val="1"/>
              <w:numId w:val="8"/>
            </w:numPr>
            <w:tabs>
              <w:tab w:val="left" w:pos="1608"/>
            </w:tabs>
            <w:spacing w:before="89"/>
            <w:ind w:left="1368" w:right="2802" w:hanging="240"/>
          </w:pPr>
          <w:r>
            <w:t xml:space="preserve">Technical Feasibility                                                                                                  </w:t>
          </w:r>
        </w:p>
        <w:p w:rsidR="00055E21" w:rsidRDefault="00055E21" w:rsidP="00055E21">
          <w:pPr>
            <w:pStyle w:val="TOC6"/>
            <w:numPr>
              <w:ilvl w:val="1"/>
              <w:numId w:val="8"/>
            </w:numPr>
            <w:tabs>
              <w:tab w:val="left" w:pos="1608"/>
            </w:tabs>
            <w:spacing w:before="89"/>
            <w:ind w:left="1368" w:right="2802" w:hanging="240"/>
          </w:pPr>
          <w:r>
            <w:t>Economical Feasibility</w:t>
          </w:r>
        </w:p>
        <w:p w:rsidR="00055E21" w:rsidRDefault="00055E21" w:rsidP="00055E21">
          <w:pPr>
            <w:pStyle w:val="TOC6"/>
            <w:numPr>
              <w:ilvl w:val="1"/>
              <w:numId w:val="8"/>
            </w:numPr>
            <w:tabs>
              <w:tab w:val="left" w:pos="1608"/>
            </w:tabs>
            <w:spacing w:before="89"/>
            <w:ind w:left="1368" w:right="2802" w:hanging="240"/>
          </w:pPr>
          <w:r>
            <w:t>Operational Feasibility</w:t>
          </w:r>
        </w:p>
        <w:p w:rsidR="00055E21" w:rsidRDefault="00055E21" w:rsidP="00055E21">
          <w:pPr>
            <w:pStyle w:val="TOC6"/>
            <w:numPr>
              <w:ilvl w:val="1"/>
              <w:numId w:val="8"/>
            </w:numPr>
            <w:tabs>
              <w:tab w:val="left" w:pos="1608"/>
            </w:tabs>
            <w:spacing w:before="89"/>
            <w:ind w:left="1368" w:right="2802" w:hanging="240"/>
          </w:pPr>
          <w:r>
            <w:t xml:space="preserve">Managerial Feasibility                                                 </w:t>
          </w:r>
        </w:p>
        <w:p w:rsidR="00055E21" w:rsidRDefault="00055E21" w:rsidP="00055E21">
          <w:pPr>
            <w:pStyle w:val="TOC3"/>
            <w:numPr>
              <w:ilvl w:val="0"/>
              <w:numId w:val="8"/>
            </w:numPr>
            <w:tabs>
              <w:tab w:val="left" w:pos="1128"/>
              <w:tab w:val="left" w:pos="7847"/>
            </w:tabs>
            <w:spacing w:before="221"/>
          </w:pPr>
          <w:r>
            <w:t>System Analysis………………………………………………………11</w:t>
          </w:r>
        </w:p>
        <w:p w:rsidR="00055E21" w:rsidRDefault="00055E21" w:rsidP="00055E21">
          <w:pPr>
            <w:pStyle w:val="TOC3"/>
            <w:numPr>
              <w:ilvl w:val="0"/>
              <w:numId w:val="8"/>
            </w:numPr>
            <w:tabs>
              <w:tab w:val="left" w:pos="1128"/>
              <w:tab w:val="left" w:pos="7847"/>
            </w:tabs>
          </w:pPr>
          <w:r>
            <w:t>Project Architecture………………………………………………….12</w:t>
          </w:r>
        </w:p>
        <w:p w:rsidR="00055E21" w:rsidRDefault="00226A32" w:rsidP="00226A32">
          <w:pPr>
            <w:pStyle w:val="TOC2"/>
            <w:numPr>
              <w:ilvl w:val="1"/>
              <w:numId w:val="8"/>
            </w:numPr>
            <w:tabs>
              <w:tab w:val="left" w:pos="539"/>
              <w:tab w:val="left" w:pos="6719"/>
            </w:tabs>
            <w:spacing w:before="168"/>
            <w:jc w:val="left"/>
          </w:pPr>
          <w:r>
            <w:t xml:space="preserve">Data </w:t>
          </w:r>
          <w:r w:rsidR="00055E21">
            <w:t>Flow</w:t>
          </w:r>
          <w:r>
            <w:t xml:space="preserve"> Diagram…………….……………………</w:t>
          </w:r>
          <w:r w:rsidR="00055E21">
            <w:t>…...12</w:t>
          </w:r>
        </w:p>
        <w:p w:rsidR="00055E21" w:rsidRDefault="00055E21" w:rsidP="00226A32">
          <w:pPr>
            <w:pStyle w:val="TOC2"/>
            <w:numPr>
              <w:ilvl w:val="1"/>
              <w:numId w:val="8"/>
            </w:numPr>
            <w:tabs>
              <w:tab w:val="left" w:pos="539"/>
              <w:tab w:val="left" w:pos="6719"/>
            </w:tabs>
            <w:jc w:val="left"/>
          </w:pPr>
          <w:r>
            <w:t>Entity Re</w:t>
          </w:r>
          <w:r w:rsidR="00226A32">
            <w:t>lational diagram………………...</w:t>
          </w:r>
          <w:r>
            <w:t>……………...15</w:t>
          </w:r>
        </w:p>
        <w:p w:rsidR="00055E21" w:rsidRDefault="00055E21" w:rsidP="00226A32">
          <w:pPr>
            <w:pStyle w:val="TOC2"/>
            <w:numPr>
              <w:ilvl w:val="1"/>
              <w:numId w:val="8"/>
            </w:numPr>
            <w:tabs>
              <w:tab w:val="left" w:pos="539"/>
              <w:tab w:val="left" w:pos="6719"/>
            </w:tabs>
            <w:jc w:val="left"/>
          </w:pPr>
          <w:r>
            <w:t>Database Diagram……………..</w:t>
          </w:r>
          <w:r w:rsidR="00226A32">
            <w:t>………………...</w:t>
          </w:r>
          <w:r>
            <w:t>……….17</w:t>
          </w:r>
        </w:p>
        <w:p w:rsidR="00055E21" w:rsidRDefault="00055E21" w:rsidP="00226A32">
          <w:pPr>
            <w:pStyle w:val="TOC2"/>
            <w:numPr>
              <w:ilvl w:val="1"/>
              <w:numId w:val="8"/>
            </w:numPr>
            <w:tabs>
              <w:tab w:val="left" w:pos="539"/>
              <w:tab w:val="left" w:pos="6719"/>
            </w:tabs>
            <w:jc w:val="left"/>
          </w:pPr>
          <w:r>
            <w:t xml:space="preserve">Sequence </w:t>
          </w:r>
          <w:r w:rsidR="00226A32">
            <w:t>Diagram ………………………………….</w:t>
          </w:r>
          <w:r>
            <w:t>…...18</w:t>
          </w:r>
        </w:p>
        <w:p w:rsidR="00055E21" w:rsidRDefault="00055E21" w:rsidP="00055E21">
          <w:pPr>
            <w:pStyle w:val="TOC3"/>
            <w:numPr>
              <w:ilvl w:val="0"/>
              <w:numId w:val="8"/>
            </w:numPr>
            <w:tabs>
              <w:tab w:val="left" w:pos="1128"/>
              <w:tab w:val="left" w:pos="7847"/>
            </w:tabs>
          </w:pPr>
          <w:r>
            <w:t>Implementation and</w:t>
          </w:r>
          <w:r>
            <w:rPr>
              <w:spacing w:val="-6"/>
            </w:rPr>
            <w:t xml:space="preserve"> </w:t>
          </w:r>
          <w:r>
            <w:t>User</w:t>
          </w:r>
          <w:r>
            <w:rPr>
              <w:spacing w:val="-1"/>
            </w:rPr>
            <w:t xml:space="preserve"> </w:t>
          </w:r>
          <w:r>
            <w:t>Interface…………………………………19</w:t>
          </w:r>
        </w:p>
        <w:p w:rsidR="00055E21" w:rsidRDefault="00055E21" w:rsidP="00055E21">
          <w:pPr>
            <w:pStyle w:val="TOC3"/>
            <w:numPr>
              <w:ilvl w:val="0"/>
              <w:numId w:val="8"/>
            </w:numPr>
            <w:tabs>
              <w:tab w:val="left" w:pos="1128"/>
              <w:tab w:val="left" w:pos="7847"/>
            </w:tabs>
          </w:pPr>
          <w:r>
            <w:t>Testing………………………………………………………………...33</w:t>
          </w:r>
        </w:p>
        <w:p w:rsidR="00055E21" w:rsidRDefault="00055E21" w:rsidP="00055E21">
          <w:pPr>
            <w:pStyle w:val="TOC3"/>
            <w:numPr>
              <w:ilvl w:val="1"/>
              <w:numId w:val="8"/>
            </w:numPr>
            <w:tabs>
              <w:tab w:val="left" w:pos="1128"/>
              <w:tab w:val="left" w:pos="7847"/>
            </w:tabs>
            <w:rPr>
              <w:b w:val="0"/>
            </w:rPr>
          </w:pPr>
          <w:proofErr w:type="spellStart"/>
          <w:r>
            <w:rPr>
              <w:b w:val="0"/>
            </w:rPr>
            <w:t>Introdution</w:t>
          </w:r>
          <w:proofErr w:type="spellEnd"/>
          <w:r>
            <w:rPr>
              <w:b w:val="0"/>
            </w:rPr>
            <w:t xml:space="preserve"> to Testing………………………………………….. 33</w:t>
          </w:r>
        </w:p>
        <w:p w:rsidR="00055E21" w:rsidRDefault="00055E21" w:rsidP="00055E21">
          <w:pPr>
            <w:pStyle w:val="TOC3"/>
            <w:numPr>
              <w:ilvl w:val="1"/>
              <w:numId w:val="8"/>
            </w:numPr>
            <w:tabs>
              <w:tab w:val="left" w:pos="1128"/>
              <w:tab w:val="left" w:pos="7847"/>
            </w:tabs>
            <w:rPr>
              <w:b w:val="0"/>
            </w:rPr>
          </w:pPr>
          <w:r>
            <w:rPr>
              <w:b w:val="0"/>
            </w:rPr>
            <w:t>Objective………………………………………………………...33</w:t>
          </w:r>
        </w:p>
        <w:p w:rsidR="00055E21" w:rsidRDefault="00055E21" w:rsidP="00055E21">
          <w:pPr>
            <w:pStyle w:val="TOC3"/>
            <w:tabs>
              <w:tab w:val="left" w:pos="1128"/>
              <w:tab w:val="left" w:pos="7847"/>
            </w:tabs>
            <w:ind w:left="1668" w:firstLine="0"/>
            <w:rPr>
              <w:b w:val="0"/>
            </w:rPr>
          </w:pPr>
          <w:r>
            <w:rPr>
              <w:b w:val="0"/>
            </w:rPr>
            <w:t>6.2.1 Unit Testing……………………………………………… 33</w:t>
          </w:r>
        </w:p>
        <w:p w:rsidR="00055E21" w:rsidRDefault="00055E21" w:rsidP="00055E21">
          <w:pPr>
            <w:pStyle w:val="TOC3"/>
            <w:tabs>
              <w:tab w:val="left" w:pos="1128"/>
              <w:tab w:val="left" w:pos="7847"/>
            </w:tabs>
            <w:ind w:left="1668" w:firstLine="0"/>
            <w:rPr>
              <w:b w:val="0"/>
            </w:rPr>
          </w:pPr>
          <w:r>
            <w:rPr>
              <w:b w:val="0"/>
            </w:rPr>
            <w:t xml:space="preserve">6.2.2 </w:t>
          </w:r>
          <w:proofErr w:type="spellStart"/>
          <w:r>
            <w:rPr>
              <w:b w:val="0"/>
            </w:rPr>
            <w:t>Integreation</w:t>
          </w:r>
          <w:proofErr w:type="spellEnd"/>
          <w:r>
            <w:rPr>
              <w:b w:val="0"/>
            </w:rPr>
            <w:t xml:space="preserve"> Testing……………………………………….34</w:t>
          </w:r>
        </w:p>
        <w:p w:rsidR="00055E21" w:rsidRDefault="00055E21" w:rsidP="00055E21">
          <w:pPr>
            <w:pStyle w:val="TOC3"/>
            <w:tabs>
              <w:tab w:val="left" w:pos="1128"/>
              <w:tab w:val="left" w:pos="7847"/>
            </w:tabs>
            <w:ind w:left="1668" w:firstLine="0"/>
            <w:rPr>
              <w:b w:val="0"/>
            </w:rPr>
          </w:pPr>
          <w:r>
            <w:rPr>
              <w:b w:val="0"/>
            </w:rPr>
            <w:lastRenderedPageBreak/>
            <w:t>6</w:t>
          </w:r>
          <w:r w:rsidR="00226A32">
            <w:rPr>
              <w:b w:val="0"/>
            </w:rPr>
            <w:t>.2.3 System Testing………………………………...</w:t>
          </w:r>
          <w:r>
            <w:rPr>
              <w:b w:val="0"/>
            </w:rPr>
            <w:t>………….34</w:t>
          </w:r>
        </w:p>
        <w:p w:rsidR="00055E21" w:rsidRPr="00516B83" w:rsidRDefault="00055E21" w:rsidP="00055E21">
          <w:pPr>
            <w:pStyle w:val="TOC3"/>
            <w:tabs>
              <w:tab w:val="left" w:pos="1128"/>
              <w:tab w:val="left" w:pos="7847"/>
            </w:tabs>
            <w:ind w:left="1668" w:firstLine="0"/>
            <w:rPr>
              <w:b w:val="0"/>
            </w:rPr>
          </w:pPr>
          <w:r>
            <w:rPr>
              <w:b w:val="0"/>
            </w:rPr>
            <w:t>6.2</w:t>
          </w:r>
          <w:r w:rsidR="00226A32">
            <w:rPr>
              <w:b w:val="0"/>
            </w:rPr>
            <w:t>.4 User Acceptance…………………………………...</w:t>
          </w:r>
          <w:r>
            <w:rPr>
              <w:b w:val="0"/>
            </w:rPr>
            <w:t>……...34</w:t>
          </w:r>
        </w:p>
      </w:sdtContent>
    </w:sdt>
    <w:p w:rsidR="00055E21" w:rsidRDefault="00055E21" w:rsidP="00055E21">
      <w:pPr>
        <w:pStyle w:val="Heading5"/>
        <w:widowControl w:val="0"/>
        <w:numPr>
          <w:ilvl w:val="0"/>
          <w:numId w:val="8"/>
        </w:numPr>
        <w:tabs>
          <w:tab w:val="left" w:pos="1109"/>
        </w:tabs>
        <w:autoSpaceDE w:val="0"/>
        <w:autoSpaceDN w:val="0"/>
        <w:spacing w:before="173" w:after="0" w:line="240" w:lineRule="auto"/>
        <w:ind w:left="1108" w:hanging="361"/>
      </w:pPr>
      <w:r>
        <w:t>Non Functional Requirement………………………………………………….38</w:t>
      </w:r>
    </w:p>
    <w:p w:rsidR="00055E21" w:rsidRDefault="00055E21" w:rsidP="00055E21">
      <w:pPr>
        <w:pStyle w:val="Heading5"/>
        <w:widowControl w:val="0"/>
        <w:numPr>
          <w:ilvl w:val="1"/>
          <w:numId w:val="8"/>
        </w:numPr>
        <w:tabs>
          <w:tab w:val="left" w:pos="1109"/>
        </w:tabs>
        <w:autoSpaceDE w:val="0"/>
        <w:autoSpaceDN w:val="0"/>
        <w:spacing w:before="173" w:after="0" w:line="240" w:lineRule="auto"/>
        <w:rPr>
          <w:b w:val="0"/>
        </w:rPr>
      </w:pPr>
      <w:r w:rsidRPr="004A4743">
        <w:rPr>
          <w:b w:val="0"/>
        </w:rPr>
        <w:t>Performance……………………………………………………</w:t>
      </w:r>
      <w:r w:rsidR="00226A32">
        <w:rPr>
          <w:b w:val="0"/>
        </w:rPr>
        <w:t>……</w:t>
      </w:r>
      <w:r>
        <w:rPr>
          <w:b w:val="0"/>
        </w:rPr>
        <w:t>………..  3</w:t>
      </w:r>
      <w:r w:rsidRPr="004A4743">
        <w:rPr>
          <w:b w:val="0"/>
        </w:rPr>
        <w:t>8</w:t>
      </w:r>
    </w:p>
    <w:p w:rsidR="00055E21" w:rsidRDefault="00055E21" w:rsidP="00055E21">
      <w:pPr>
        <w:pStyle w:val="Heading5"/>
        <w:widowControl w:val="0"/>
        <w:numPr>
          <w:ilvl w:val="1"/>
          <w:numId w:val="8"/>
        </w:numPr>
        <w:tabs>
          <w:tab w:val="left" w:pos="1109"/>
        </w:tabs>
        <w:autoSpaceDE w:val="0"/>
        <w:autoSpaceDN w:val="0"/>
        <w:spacing w:before="173" w:after="0" w:line="240" w:lineRule="auto"/>
        <w:rPr>
          <w:b w:val="0"/>
        </w:rPr>
      </w:pPr>
      <w:r>
        <w:rPr>
          <w:b w:val="0"/>
        </w:rPr>
        <w:t>Security………………………</w:t>
      </w:r>
      <w:r w:rsidR="00226A32">
        <w:rPr>
          <w:b w:val="0"/>
        </w:rPr>
        <w:t>………………………………………….</w:t>
      </w:r>
      <w:r>
        <w:rPr>
          <w:b w:val="0"/>
        </w:rPr>
        <w:t>………..38</w:t>
      </w:r>
    </w:p>
    <w:p w:rsidR="00055E21" w:rsidRPr="004A4743" w:rsidRDefault="00055E21" w:rsidP="00055E21">
      <w:pPr>
        <w:pStyle w:val="Heading5"/>
        <w:widowControl w:val="0"/>
        <w:numPr>
          <w:ilvl w:val="1"/>
          <w:numId w:val="8"/>
        </w:numPr>
        <w:tabs>
          <w:tab w:val="left" w:pos="1109"/>
        </w:tabs>
        <w:autoSpaceDE w:val="0"/>
        <w:autoSpaceDN w:val="0"/>
        <w:spacing w:before="173" w:after="0" w:line="240" w:lineRule="auto"/>
        <w:rPr>
          <w:b w:val="0"/>
        </w:rPr>
      </w:pPr>
      <w:r>
        <w:rPr>
          <w:b w:val="0"/>
        </w:rPr>
        <w:t>Software Quality Attribute Requirement…………………</w:t>
      </w:r>
      <w:r w:rsidR="00226A32">
        <w:rPr>
          <w:b w:val="0"/>
        </w:rPr>
        <w:t>.</w:t>
      </w:r>
      <w:r>
        <w:rPr>
          <w:b w:val="0"/>
        </w:rPr>
        <w:t>…….. 38</w:t>
      </w:r>
    </w:p>
    <w:p w:rsidR="00055E21" w:rsidRDefault="00055E21" w:rsidP="00055E21">
      <w:pPr>
        <w:pStyle w:val="Heading5"/>
        <w:widowControl w:val="0"/>
        <w:numPr>
          <w:ilvl w:val="0"/>
          <w:numId w:val="8"/>
        </w:numPr>
        <w:tabs>
          <w:tab w:val="left" w:pos="1109"/>
        </w:tabs>
        <w:autoSpaceDE w:val="0"/>
        <w:autoSpaceDN w:val="0"/>
        <w:spacing w:before="173" w:after="0" w:line="240" w:lineRule="auto"/>
        <w:ind w:left="1108" w:hanging="361"/>
      </w:pPr>
      <w:r>
        <w:t>Conclusion……………………………………………………………</w:t>
      </w:r>
      <w:r w:rsidR="00226A32">
        <w:t>.</w:t>
      </w:r>
      <w:r>
        <w:t>……………..…40</w:t>
      </w:r>
    </w:p>
    <w:p w:rsidR="00055E21" w:rsidRDefault="00055E21" w:rsidP="00055E21">
      <w:pPr>
        <w:pStyle w:val="Heading5"/>
        <w:widowControl w:val="0"/>
        <w:numPr>
          <w:ilvl w:val="0"/>
          <w:numId w:val="8"/>
        </w:numPr>
        <w:tabs>
          <w:tab w:val="left" w:pos="1109"/>
        </w:tabs>
        <w:autoSpaceDE w:val="0"/>
        <w:autoSpaceDN w:val="0"/>
        <w:spacing w:before="173" w:after="0" w:line="240" w:lineRule="auto"/>
        <w:ind w:left="1108" w:hanging="361"/>
      </w:pPr>
      <w:r>
        <w:t>Appendices………………………………………………………………</w:t>
      </w:r>
      <w:r w:rsidR="00226A32">
        <w:t>.</w:t>
      </w:r>
      <w:r>
        <w:t>…………...41</w:t>
      </w:r>
    </w:p>
    <w:p w:rsidR="00055E21" w:rsidRPr="004A4743" w:rsidRDefault="00055E21" w:rsidP="00055E21">
      <w:pPr>
        <w:pStyle w:val="Heading5"/>
        <w:widowControl w:val="0"/>
        <w:numPr>
          <w:ilvl w:val="1"/>
          <w:numId w:val="8"/>
        </w:numPr>
        <w:tabs>
          <w:tab w:val="left" w:pos="1109"/>
        </w:tabs>
        <w:autoSpaceDE w:val="0"/>
        <w:autoSpaceDN w:val="0"/>
        <w:spacing w:before="173" w:after="0" w:line="240" w:lineRule="auto"/>
        <w:rPr>
          <w:b w:val="0"/>
        </w:rPr>
      </w:pPr>
      <w:r>
        <w:rPr>
          <w:b w:val="0"/>
        </w:rPr>
        <w:t>Coding… ……………………………………………………………</w:t>
      </w:r>
      <w:r w:rsidR="00226A32">
        <w:rPr>
          <w:b w:val="0"/>
        </w:rPr>
        <w:t>.</w:t>
      </w:r>
      <w:r>
        <w:rPr>
          <w:b w:val="0"/>
        </w:rPr>
        <w:t>…………...41</w:t>
      </w:r>
    </w:p>
    <w:p w:rsidR="00055E21" w:rsidRPr="004A4743" w:rsidRDefault="00055E21" w:rsidP="00055E21">
      <w:pPr>
        <w:pStyle w:val="Heading5"/>
        <w:widowControl w:val="0"/>
        <w:numPr>
          <w:ilvl w:val="1"/>
          <w:numId w:val="8"/>
        </w:numPr>
        <w:tabs>
          <w:tab w:val="left" w:pos="1109"/>
        </w:tabs>
        <w:autoSpaceDE w:val="0"/>
        <w:autoSpaceDN w:val="0"/>
        <w:spacing w:before="173" w:after="0" w:line="240" w:lineRule="auto"/>
        <w:rPr>
          <w:b w:val="0"/>
        </w:rPr>
      </w:pPr>
      <w:proofErr w:type="spellStart"/>
      <w:r w:rsidRPr="004A4743">
        <w:rPr>
          <w:b w:val="0"/>
        </w:rPr>
        <w:t>Definati</w:t>
      </w:r>
      <w:r>
        <w:rPr>
          <w:b w:val="0"/>
        </w:rPr>
        <w:t>on</w:t>
      </w:r>
      <w:proofErr w:type="spellEnd"/>
      <w:r>
        <w:rPr>
          <w:b w:val="0"/>
        </w:rPr>
        <w:t xml:space="preserve"> and acronyms………………………………</w:t>
      </w:r>
      <w:r w:rsidR="00226A32">
        <w:rPr>
          <w:b w:val="0"/>
        </w:rPr>
        <w:t>.</w:t>
      </w:r>
      <w:r>
        <w:rPr>
          <w:b w:val="0"/>
        </w:rPr>
        <w:t>………………. 42</w:t>
      </w:r>
    </w:p>
    <w:p w:rsidR="00055E21" w:rsidRPr="004A4743" w:rsidRDefault="00055E21" w:rsidP="00055E21">
      <w:pPr>
        <w:pStyle w:val="Heading5"/>
        <w:widowControl w:val="0"/>
        <w:numPr>
          <w:ilvl w:val="1"/>
          <w:numId w:val="8"/>
        </w:numPr>
        <w:tabs>
          <w:tab w:val="left" w:pos="1109"/>
        </w:tabs>
        <w:autoSpaceDE w:val="0"/>
        <w:autoSpaceDN w:val="0"/>
        <w:spacing w:before="173" w:after="0" w:line="240" w:lineRule="auto"/>
        <w:rPr>
          <w:b w:val="0"/>
        </w:rPr>
      </w:pPr>
      <w:r w:rsidRPr="004A4743">
        <w:rPr>
          <w:b w:val="0"/>
        </w:rPr>
        <w:t>Bi</w:t>
      </w:r>
      <w:r>
        <w:rPr>
          <w:b w:val="0"/>
        </w:rPr>
        <w:t>bliography………………………………………………………</w:t>
      </w:r>
      <w:r w:rsidR="00226A32">
        <w:rPr>
          <w:b w:val="0"/>
        </w:rPr>
        <w:t>…</w:t>
      </w:r>
      <w:r>
        <w:rPr>
          <w:b w:val="0"/>
        </w:rPr>
        <w:t>………... 43</w:t>
      </w:r>
    </w:p>
    <w:p w:rsidR="00055E21" w:rsidRDefault="00055E21" w:rsidP="00055E21">
      <w:pPr>
        <w:widowControl w:val="0"/>
        <w:spacing w:after="0"/>
        <w:rPr>
          <w:sz w:val="10"/>
          <w:szCs w:val="10"/>
        </w:rPr>
      </w:pPr>
    </w:p>
    <w:p w:rsidR="00055E21" w:rsidRDefault="00055E21" w:rsidP="00055E21">
      <w:pPr>
        <w:widowControl w:val="0"/>
        <w:spacing w:after="0"/>
        <w:rPr>
          <w:sz w:val="10"/>
          <w:szCs w:val="10"/>
        </w:rPr>
      </w:pPr>
    </w:p>
    <w:p w:rsidR="00055E21" w:rsidRDefault="00055E21" w:rsidP="00055E21">
      <w:pPr>
        <w:widowControl w:val="0"/>
        <w:spacing w:after="0"/>
        <w:rPr>
          <w:sz w:val="10"/>
          <w:szCs w:val="10"/>
        </w:rPr>
      </w:pPr>
    </w:p>
    <w:p w:rsidR="00055E21" w:rsidRDefault="00055E21" w:rsidP="00055E21">
      <w:pPr>
        <w:widowControl w:val="0"/>
        <w:spacing w:after="0"/>
        <w:rPr>
          <w:sz w:val="10"/>
          <w:szCs w:val="10"/>
        </w:rPr>
      </w:pPr>
    </w:p>
    <w:p w:rsidR="00055E21" w:rsidRDefault="00055E21" w:rsidP="00055E21">
      <w:pPr>
        <w:widowControl w:val="0"/>
        <w:spacing w:after="0"/>
        <w:rPr>
          <w:sz w:val="10"/>
          <w:szCs w:val="10"/>
        </w:rPr>
      </w:pPr>
    </w:p>
    <w:p w:rsidR="00055E21" w:rsidRDefault="00055E21" w:rsidP="00055E21">
      <w:pPr>
        <w:widowControl w:val="0"/>
        <w:spacing w:after="0"/>
        <w:rPr>
          <w:sz w:val="10"/>
          <w:szCs w:val="10"/>
        </w:rPr>
      </w:pPr>
    </w:p>
    <w:p w:rsidR="00055E21" w:rsidRDefault="00055E21" w:rsidP="00055E21">
      <w:pPr>
        <w:widowControl w:val="0"/>
        <w:spacing w:after="0"/>
        <w:rPr>
          <w:sz w:val="10"/>
          <w:szCs w:val="10"/>
        </w:rPr>
      </w:pPr>
    </w:p>
    <w:p w:rsidR="00055E21" w:rsidRDefault="00055E21" w:rsidP="00055E21">
      <w:pPr>
        <w:widowControl w:val="0"/>
        <w:spacing w:after="0"/>
        <w:rPr>
          <w:sz w:val="10"/>
          <w:szCs w:val="10"/>
        </w:rPr>
      </w:pPr>
    </w:p>
    <w:p w:rsidR="00055E21" w:rsidRDefault="00055E21" w:rsidP="00055E21">
      <w:pPr>
        <w:widowControl w:val="0"/>
        <w:spacing w:after="0"/>
        <w:rPr>
          <w:sz w:val="10"/>
          <w:szCs w:val="10"/>
        </w:rPr>
      </w:pPr>
    </w:p>
    <w:p w:rsidR="00055E21" w:rsidRDefault="00055E21" w:rsidP="00055E21">
      <w:pPr>
        <w:widowControl w:val="0"/>
        <w:spacing w:after="0"/>
        <w:rPr>
          <w:sz w:val="10"/>
          <w:szCs w:val="10"/>
        </w:rPr>
      </w:pPr>
    </w:p>
    <w:p w:rsidR="00055E21" w:rsidRDefault="00055E21" w:rsidP="00055E21">
      <w:pPr>
        <w:widowControl w:val="0"/>
        <w:spacing w:after="0"/>
        <w:rPr>
          <w:sz w:val="10"/>
          <w:szCs w:val="10"/>
        </w:rPr>
      </w:pPr>
    </w:p>
    <w:p w:rsidR="00055E21" w:rsidRDefault="00055E21" w:rsidP="00055E21">
      <w:pPr>
        <w:widowControl w:val="0"/>
        <w:spacing w:after="0"/>
        <w:rPr>
          <w:sz w:val="10"/>
          <w:szCs w:val="10"/>
        </w:rPr>
      </w:pPr>
    </w:p>
    <w:p w:rsidR="00055E21" w:rsidRDefault="00055E21" w:rsidP="00055E21">
      <w:pPr>
        <w:widowControl w:val="0"/>
        <w:spacing w:after="0"/>
        <w:rPr>
          <w:sz w:val="10"/>
          <w:szCs w:val="10"/>
        </w:rPr>
      </w:pPr>
    </w:p>
    <w:p w:rsidR="00055E21" w:rsidRDefault="00055E21" w:rsidP="00055E21">
      <w:pPr>
        <w:widowControl w:val="0"/>
        <w:spacing w:after="0"/>
        <w:rPr>
          <w:sz w:val="10"/>
          <w:szCs w:val="10"/>
        </w:rPr>
      </w:pPr>
    </w:p>
    <w:p w:rsidR="00055E21" w:rsidRDefault="00055E21" w:rsidP="00055E21">
      <w:pPr>
        <w:widowControl w:val="0"/>
        <w:spacing w:after="0"/>
        <w:rPr>
          <w:sz w:val="10"/>
          <w:szCs w:val="10"/>
        </w:rPr>
      </w:pPr>
    </w:p>
    <w:p w:rsidR="00055E21" w:rsidRDefault="00055E21" w:rsidP="00055E21">
      <w:pPr>
        <w:widowControl w:val="0"/>
        <w:spacing w:after="0"/>
        <w:rPr>
          <w:sz w:val="10"/>
          <w:szCs w:val="10"/>
        </w:rPr>
      </w:pPr>
    </w:p>
    <w:p w:rsidR="00055E21" w:rsidRDefault="00055E21" w:rsidP="00055E21">
      <w:pPr>
        <w:widowControl w:val="0"/>
        <w:spacing w:after="0"/>
        <w:rPr>
          <w:sz w:val="10"/>
          <w:szCs w:val="10"/>
        </w:rPr>
      </w:pPr>
    </w:p>
    <w:p w:rsidR="00055E21" w:rsidRDefault="00055E21" w:rsidP="00055E21">
      <w:pPr>
        <w:widowControl w:val="0"/>
        <w:spacing w:after="0"/>
        <w:rPr>
          <w:sz w:val="10"/>
          <w:szCs w:val="10"/>
        </w:rPr>
      </w:pPr>
    </w:p>
    <w:p w:rsidR="00055E21" w:rsidRDefault="00055E21" w:rsidP="00055E21">
      <w:pPr>
        <w:widowControl w:val="0"/>
        <w:spacing w:after="0"/>
        <w:rPr>
          <w:sz w:val="10"/>
          <w:szCs w:val="10"/>
        </w:rPr>
      </w:pPr>
    </w:p>
    <w:p w:rsidR="00055E21" w:rsidRDefault="00055E21" w:rsidP="00055E21">
      <w:pPr>
        <w:widowControl w:val="0"/>
        <w:spacing w:after="0"/>
        <w:rPr>
          <w:sz w:val="10"/>
          <w:szCs w:val="10"/>
        </w:rPr>
      </w:pPr>
    </w:p>
    <w:p w:rsidR="00055E21" w:rsidRDefault="00055E21" w:rsidP="00055E21">
      <w:pPr>
        <w:widowControl w:val="0"/>
        <w:spacing w:after="0"/>
        <w:rPr>
          <w:sz w:val="10"/>
          <w:szCs w:val="10"/>
        </w:rPr>
      </w:pPr>
    </w:p>
    <w:p w:rsidR="00055E21" w:rsidRDefault="00055E21" w:rsidP="00055E21">
      <w:pPr>
        <w:widowControl w:val="0"/>
        <w:spacing w:after="0"/>
        <w:rPr>
          <w:sz w:val="10"/>
          <w:szCs w:val="10"/>
        </w:rPr>
      </w:pPr>
    </w:p>
    <w:p w:rsidR="00055E21" w:rsidRDefault="00055E21" w:rsidP="00055E21">
      <w:pPr>
        <w:widowControl w:val="0"/>
        <w:spacing w:after="0"/>
        <w:rPr>
          <w:sz w:val="10"/>
          <w:szCs w:val="10"/>
        </w:rPr>
      </w:pPr>
    </w:p>
    <w:p w:rsidR="00055E21" w:rsidRDefault="00055E21" w:rsidP="00055E21">
      <w:pPr>
        <w:widowControl w:val="0"/>
        <w:spacing w:after="0"/>
        <w:rPr>
          <w:sz w:val="10"/>
          <w:szCs w:val="10"/>
        </w:rPr>
      </w:pPr>
    </w:p>
    <w:p w:rsidR="00055E21" w:rsidRDefault="00055E21" w:rsidP="00055E21">
      <w:pPr>
        <w:widowControl w:val="0"/>
        <w:spacing w:after="0"/>
        <w:rPr>
          <w:sz w:val="10"/>
          <w:szCs w:val="10"/>
        </w:rPr>
      </w:pPr>
    </w:p>
    <w:p w:rsidR="00055E21" w:rsidRDefault="00055E21" w:rsidP="00055E21">
      <w:pPr>
        <w:widowControl w:val="0"/>
        <w:spacing w:after="0"/>
        <w:rPr>
          <w:sz w:val="10"/>
          <w:szCs w:val="10"/>
        </w:rPr>
      </w:pPr>
    </w:p>
    <w:p w:rsidR="00055E21" w:rsidRDefault="00055E21" w:rsidP="00055E21">
      <w:pPr>
        <w:widowControl w:val="0"/>
        <w:spacing w:after="0"/>
        <w:rPr>
          <w:sz w:val="10"/>
          <w:szCs w:val="10"/>
        </w:rPr>
      </w:pPr>
    </w:p>
    <w:p w:rsidR="00055E21" w:rsidRDefault="00055E21" w:rsidP="00055E21">
      <w:pPr>
        <w:widowControl w:val="0"/>
        <w:spacing w:after="0"/>
        <w:rPr>
          <w:sz w:val="10"/>
          <w:szCs w:val="10"/>
        </w:rPr>
      </w:pPr>
    </w:p>
    <w:p w:rsidR="00055E21" w:rsidRDefault="00055E21" w:rsidP="00055E21">
      <w:pPr>
        <w:widowControl w:val="0"/>
        <w:spacing w:after="0"/>
        <w:rPr>
          <w:sz w:val="10"/>
          <w:szCs w:val="10"/>
        </w:rPr>
      </w:pPr>
    </w:p>
    <w:p w:rsidR="00055E21" w:rsidRDefault="00055E21" w:rsidP="00055E21">
      <w:pPr>
        <w:widowControl w:val="0"/>
        <w:spacing w:after="0"/>
        <w:rPr>
          <w:sz w:val="10"/>
          <w:szCs w:val="10"/>
        </w:rPr>
      </w:pPr>
    </w:p>
    <w:p w:rsidR="00055E21" w:rsidRDefault="00055E21" w:rsidP="00055E21">
      <w:pPr>
        <w:widowControl w:val="0"/>
        <w:spacing w:after="0"/>
        <w:rPr>
          <w:sz w:val="10"/>
          <w:szCs w:val="10"/>
        </w:rPr>
      </w:pPr>
    </w:p>
    <w:p w:rsidR="00055E21" w:rsidRDefault="00055E21" w:rsidP="00055E21">
      <w:pPr>
        <w:widowControl w:val="0"/>
        <w:spacing w:after="0"/>
        <w:rPr>
          <w:sz w:val="10"/>
          <w:szCs w:val="10"/>
        </w:rPr>
      </w:pPr>
    </w:p>
    <w:p w:rsidR="00055E21" w:rsidRDefault="00055E21" w:rsidP="00055E21">
      <w:pPr>
        <w:widowControl w:val="0"/>
        <w:spacing w:after="0"/>
        <w:rPr>
          <w:sz w:val="10"/>
          <w:szCs w:val="10"/>
        </w:rPr>
      </w:pPr>
    </w:p>
    <w:p w:rsidR="00055E21" w:rsidRDefault="00055E21" w:rsidP="00055E21">
      <w:pPr>
        <w:widowControl w:val="0"/>
        <w:spacing w:after="0"/>
        <w:rPr>
          <w:sz w:val="10"/>
          <w:szCs w:val="10"/>
        </w:rPr>
      </w:pPr>
    </w:p>
    <w:p w:rsidR="00055E21" w:rsidRDefault="00055E21" w:rsidP="00055E21">
      <w:pPr>
        <w:widowControl w:val="0"/>
        <w:spacing w:after="0"/>
        <w:rPr>
          <w:sz w:val="10"/>
          <w:szCs w:val="10"/>
        </w:rPr>
      </w:pPr>
    </w:p>
    <w:p w:rsidR="00055E21" w:rsidRDefault="00055E21" w:rsidP="00055E21">
      <w:pPr>
        <w:widowControl w:val="0"/>
        <w:spacing w:after="0"/>
        <w:rPr>
          <w:sz w:val="10"/>
          <w:szCs w:val="10"/>
        </w:rPr>
      </w:pPr>
    </w:p>
    <w:p w:rsidR="00055E21" w:rsidRDefault="00055E21" w:rsidP="00055E21">
      <w:pPr>
        <w:widowControl w:val="0"/>
        <w:spacing w:after="0"/>
        <w:rPr>
          <w:sz w:val="10"/>
          <w:szCs w:val="10"/>
        </w:rPr>
      </w:pPr>
    </w:p>
    <w:p w:rsidR="00055E21" w:rsidRDefault="00055E21" w:rsidP="00055E21">
      <w:pPr>
        <w:widowControl w:val="0"/>
        <w:spacing w:after="0"/>
        <w:rPr>
          <w:sz w:val="10"/>
          <w:szCs w:val="10"/>
        </w:rPr>
      </w:pPr>
    </w:p>
    <w:p w:rsidR="00055E21" w:rsidRDefault="00055E21" w:rsidP="00055E21">
      <w:pPr>
        <w:widowControl w:val="0"/>
        <w:spacing w:after="0"/>
        <w:rPr>
          <w:sz w:val="10"/>
          <w:szCs w:val="10"/>
        </w:rPr>
      </w:pPr>
    </w:p>
    <w:p w:rsidR="00055E21" w:rsidRDefault="00055E21" w:rsidP="00055E21">
      <w:pPr>
        <w:widowControl w:val="0"/>
        <w:spacing w:after="0"/>
        <w:rPr>
          <w:sz w:val="10"/>
          <w:szCs w:val="10"/>
        </w:rPr>
      </w:pPr>
    </w:p>
    <w:p w:rsidR="00F81C40" w:rsidRDefault="00F81C40" w:rsidP="00055E21">
      <w:pPr>
        <w:sectPr w:rsidR="00F81C40" w:rsidSect="00F81C40">
          <w:pgSz w:w="11910" w:h="16840"/>
          <w:pgMar w:top="1440" w:right="1440" w:bottom="1440" w:left="1440" w:header="764" w:footer="945" w:gutter="0"/>
          <w:pgNumType w:fmt="upperRoman"/>
          <w:cols w:space="720"/>
          <w:titlePg/>
          <w:docGrid w:linePitch="299"/>
        </w:sectPr>
      </w:pPr>
    </w:p>
    <w:p w:rsidR="00055E21" w:rsidRDefault="00055E21" w:rsidP="00055E21"/>
    <w:p w:rsidR="00226A32" w:rsidRDefault="00226A32" w:rsidP="00055E21"/>
    <w:p w:rsidR="00226A32" w:rsidRDefault="00226A32" w:rsidP="00055E21"/>
    <w:p w:rsidR="00226A32" w:rsidRPr="00055E21" w:rsidRDefault="00226A32" w:rsidP="00055E21"/>
    <w:p w:rsidR="00055E21" w:rsidRDefault="00055E21" w:rsidP="00055E21">
      <w:pPr>
        <w:pStyle w:val="Title"/>
        <w:jc w:val="both"/>
        <w:rPr>
          <w:color w:val="000000"/>
          <w:sz w:val="28"/>
          <w:szCs w:val="28"/>
        </w:rPr>
      </w:pPr>
      <w:proofErr w:type="gramStart"/>
      <w:r>
        <w:rPr>
          <w:color w:val="000000"/>
          <w:sz w:val="32"/>
          <w:szCs w:val="32"/>
        </w:rPr>
        <w:t>1.INTRODUCTION</w:t>
      </w:r>
      <w:proofErr w:type="gramEnd"/>
      <w:r>
        <w:rPr>
          <w:color w:val="000000"/>
          <w:sz w:val="32"/>
          <w:szCs w:val="32"/>
        </w:rPr>
        <w:t>-</w:t>
      </w:r>
    </w:p>
    <w:p w:rsidR="00055E21" w:rsidRDefault="00055E21" w:rsidP="00055E21">
      <w:pPr>
        <w:spacing w:line="240" w:lineRule="auto"/>
        <w:ind w:hanging="720"/>
        <w:jc w:val="both"/>
        <w:rPr>
          <w:rFonts w:ascii="Times New Roman" w:eastAsia="Times New Roman" w:hAnsi="Times New Roman" w:cs="Times New Roman"/>
          <w:color w:val="000000"/>
          <w:sz w:val="24"/>
          <w:szCs w:val="24"/>
        </w:rPr>
      </w:pPr>
    </w:p>
    <w:p w:rsidR="00055E21" w:rsidRDefault="00055E21" w:rsidP="00055E21">
      <w:pPr>
        <w:pStyle w:val="Title"/>
        <w:jc w:val="both"/>
        <w:rPr>
          <w:sz w:val="27"/>
          <w:szCs w:val="27"/>
        </w:rPr>
      </w:pPr>
      <w:r>
        <w:rPr>
          <w:sz w:val="27"/>
          <w:szCs w:val="27"/>
        </w:rPr>
        <w:lastRenderedPageBreak/>
        <w:t>1.1 OBJECTIVE-</w:t>
      </w:r>
    </w:p>
    <w:p w:rsidR="00055E21" w:rsidRDefault="00055E21" w:rsidP="00055E21">
      <w:pPr>
        <w:pStyle w:val="Title"/>
        <w:ind w:left="1080"/>
        <w:jc w:val="both"/>
      </w:pPr>
    </w:p>
    <w:p w:rsidR="00055E21" w:rsidRDefault="00055E21" w:rsidP="00055E21">
      <w:pP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objective of this project Social Networking Site is to connect user. Social networks rightly defined as "our connections with other people". </w:t>
      </w:r>
    </w:p>
    <w:p w:rsidR="00055E21" w:rsidRDefault="00055E21" w:rsidP="00055E21">
      <w:pPr>
        <w:spacing w:after="0"/>
        <w:ind w:left="720" w:hanging="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Provide easy to create and share a personal profile for users. </w:t>
      </w:r>
    </w:p>
    <w:p w:rsidR="00055E21" w:rsidRDefault="00055E21" w:rsidP="00055E21">
      <w:pPr>
        <w:spacing w:after="0"/>
        <w:ind w:left="720" w:hanging="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Easy search out and contacting potential friends in the network. </w:t>
      </w:r>
    </w:p>
    <w:p w:rsidR="00055E21" w:rsidRDefault="00055E21" w:rsidP="00055E21">
      <w:pPr>
        <w:spacing w:after="0"/>
        <w:ind w:left="720" w:hanging="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Easy to form community and start a discussion</w:t>
      </w:r>
    </w:p>
    <w:p w:rsidR="00055E21" w:rsidRDefault="00055E21" w:rsidP="00055E21">
      <w:pP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project Social Networking Site is aimed at developing and maintaining human relations by providing its user to have an active social life. This project is an Internet based application that can be accessed throughout the world helps you maintain existing relations and also establish new ones. This is made possible by messages, pictures and many more. </w:t>
      </w:r>
    </w:p>
    <w:p w:rsidR="00055E21" w:rsidRDefault="00055E21" w:rsidP="00055E21">
      <w:pP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site makes it easy to meet people who share your interest and hobbies. Who the user interacts with is completely user’s choice. The user can discuss current events, feedbacks and any issues through discussion forum. It is provided with graphical icons that are user friendly. A help option with a demo of how to use is provided to guide the user. </w:t>
      </w:r>
    </w:p>
    <w:p w:rsidR="00055E21" w:rsidRDefault="00055E21" w:rsidP="00055E21">
      <w:pPr>
        <w:spacing w:after="0"/>
        <w:ind w:firstLine="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Thus, allowing you to connect to your personal life and also helps you to establish</w:t>
      </w:r>
    </w:p>
    <w:p w:rsidR="00055E21" w:rsidRDefault="00055E21" w:rsidP="00055E21">
      <w:pPr>
        <w:spacing w:after="0"/>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new</w:t>
      </w:r>
      <w:proofErr w:type="gramEnd"/>
      <w:r>
        <w:rPr>
          <w:rFonts w:ascii="Times New Roman" w:eastAsia="Times New Roman" w:hAnsi="Times New Roman" w:cs="Times New Roman"/>
          <w:color w:val="000000"/>
          <w:sz w:val="24"/>
          <w:szCs w:val="24"/>
        </w:rPr>
        <w:t xml:space="preserve"> business contacts. To join this site the user needs to register and then sign in to start connecting and experiencing a whole new world.</w:t>
      </w:r>
    </w:p>
    <w:p w:rsidR="00055E21" w:rsidRDefault="00055E21" w:rsidP="00055E21">
      <w:pPr>
        <w:spacing w:line="240" w:lineRule="auto"/>
        <w:ind w:left="360" w:firstLine="360"/>
        <w:jc w:val="both"/>
        <w:rPr>
          <w:rFonts w:ascii="Times New Roman" w:eastAsia="Times New Roman" w:hAnsi="Times New Roman" w:cs="Times New Roman"/>
          <w:sz w:val="24"/>
          <w:szCs w:val="24"/>
        </w:rPr>
      </w:pPr>
    </w:p>
    <w:p w:rsidR="00055E21" w:rsidRDefault="00055E21" w:rsidP="00055E21">
      <w:pPr>
        <w:spacing w:line="240" w:lineRule="auto"/>
        <w:jc w:val="both"/>
        <w:rPr>
          <w:rFonts w:ascii="Times New Roman" w:eastAsia="Times New Roman" w:hAnsi="Times New Roman" w:cs="Times New Roman"/>
          <w:sz w:val="27"/>
          <w:szCs w:val="27"/>
        </w:rPr>
      </w:pPr>
      <w:r>
        <w:rPr>
          <w:rFonts w:ascii="Times New Roman" w:eastAsia="Times New Roman" w:hAnsi="Times New Roman" w:cs="Times New Roman"/>
          <w:b/>
          <w:sz w:val="27"/>
          <w:szCs w:val="27"/>
        </w:rPr>
        <w:t>1.2 Overview and motivation-</w:t>
      </w:r>
    </w:p>
    <w:p w:rsidR="00055E21" w:rsidRDefault="00055E21" w:rsidP="00055E21">
      <w:pPr>
        <w:spacing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main goal of the service is to make your social life and that of your friends, more active and stimulating. Social network can help you both maintain existing relationships and establish new one s by reaching out of people you have never met before.  Before getting to know a forever member, you can even see how they are connecting you through the friend’s network.  </w:t>
      </w:r>
    </w:p>
    <w:p w:rsidR="00055E21" w:rsidRDefault="00055E21" w:rsidP="00055E21">
      <w:pPr>
        <w:spacing w:line="240" w:lineRule="auto"/>
        <w:ind w:firstLine="720"/>
        <w:jc w:val="both"/>
        <w:rPr>
          <w:sz w:val="24"/>
          <w:szCs w:val="24"/>
        </w:rPr>
      </w:pPr>
      <w:r>
        <w:rPr>
          <w:rFonts w:ascii="Times New Roman" w:eastAsia="Times New Roman" w:hAnsi="Times New Roman" w:cs="Times New Roman"/>
          <w:sz w:val="24"/>
          <w:szCs w:val="24"/>
        </w:rPr>
        <w:t xml:space="preserve">This software is provided as an online only resource so that it may be continually extended and updated.  </w:t>
      </w:r>
    </w:p>
    <w:p w:rsidR="00055E21" w:rsidRDefault="00055E21" w:rsidP="00055E21">
      <w:pPr>
        <w:spacing w:before="280" w:after="280" w:line="24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the early days of the web, in 1994 and 1995, several people were working on enabling email to be accessed on a web browser. In Europe, </w:t>
      </w:r>
      <w:proofErr w:type="spellStart"/>
      <w:r>
        <w:rPr>
          <w:rFonts w:ascii="Times New Roman" w:eastAsia="Times New Roman" w:hAnsi="Times New Roman" w:cs="Times New Roman"/>
          <w:color w:val="000000"/>
          <w:sz w:val="24"/>
          <w:szCs w:val="24"/>
        </w:rPr>
        <w:t>Soren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Vejrum</w:t>
      </w:r>
      <w:proofErr w:type="spellEnd"/>
      <w:r>
        <w:rPr>
          <w:rFonts w:ascii="Times New Roman" w:eastAsia="Times New Roman" w:hAnsi="Times New Roman" w:cs="Times New Roman"/>
          <w:color w:val="000000"/>
          <w:sz w:val="24"/>
          <w:szCs w:val="24"/>
        </w:rPr>
        <w:t xml:space="preserve"> and Luca </w:t>
      </w:r>
      <w:proofErr w:type="spellStart"/>
      <w:r>
        <w:rPr>
          <w:rFonts w:ascii="Times New Roman" w:eastAsia="Times New Roman" w:hAnsi="Times New Roman" w:cs="Times New Roman"/>
          <w:color w:val="000000"/>
          <w:sz w:val="24"/>
          <w:szCs w:val="24"/>
        </w:rPr>
        <w:t>Manunza</w:t>
      </w:r>
      <w:proofErr w:type="spellEnd"/>
      <w:r>
        <w:rPr>
          <w:rFonts w:ascii="Times New Roman" w:eastAsia="Times New Roman" w:hAnsi="Times New Roman" w:cs="Times New Roman"/>
          <w:color w:val="000000"/>
          <w:sz w:val="24"/>
          <w:szCs w:val="24"/>
        </w:rPr>
        <w:t xml:space="preserve"> released their "WWW Mail" and "</w:t>
      </w:r>
      <w:proofErr w:type="spellStart"/>
      <w:r>
        <w:rPr>
          <w:rFonts w:ascii="Times New Roman" w:eastAsia="Times New Roman" w:hAnsi="Times New Roman" w:cs="Times New Roman"/>
          <w:color w:val="000000"/>
          <w:sz w:val="24"/>
          <w:szCs w:val="24"/>
        </w:rPr>
        <w:t>WebMail</w:t>
      </w:r>
      <w:proofErr w:type="spellEnd"/>
      <w:r>
        <w:rPr>
          <w:rFonts w:ascii="Times New Roman" w:eastAsia="Times New Roman" w:hAnsi="Times New Roman" w:cs="Times New Roman"/>
          <w:color w:val="000000"/>
          <w:sz w:val="24"/>
          <w:szCs w:val="24"/>
        </w:rPr>
        <w:t xml:space="preserve">" applications, whereas in the United States, Matt </w:t>
      </w:r>
      <w:proofErr w:type="spellStart"/>
      <w:r>
        <w:rPr>
          <w:rFonts w:ascii="Times New Roman" w:eastAsia="Times New Roman" w:hAnsi="Times New Roman" w:cs="Times New Roman"/>
          <w:color w:val="000000"/>
          <w:sz w:val="24"/>
          <w:szCs w:val="24"/>
        </w:rPr>
        <w:t>Mankins</w:t>
      </w:r>
      <w:proofErr w:type="spellEnd"/>
      <w:r>
        <w:rPr>
          <w:rFonts w:ascii="Times New Roman" w:eastAsia="Times New Roman" w:hAnsi="Times New Roman" w:cs="Times New Roman"/>
          <w:color w:val="000000"/>
          <w:sz w:val="24"/>
          <w:szCs w:val="24"/>
        </w:rPr>
        <w:t xml:space="preserve"> wrote "</w:t>
      </w:r>
      <w:proofErr w:type="spellStart"/>
      <w:r>
        <w:rPr>
          <w:rFonts w:ascii="Times New Roman" w:eastAsia="Times New Roman" w:hAnsi="Times New Roman" w:cs="Times New Roman"/>
          <w:color w:val="000000"/>
          <w:sz w:val="24"/>
          <w:szCs w:val="24"/>
        </w:rPr>
        <w:t>Webex</w:t>
      </w:r>
      <w:proofErr w:type="spellEnd"/>
      <w:r>
        <w:rPr>
          <w:rFonts w:ascii="Times New Roman" w:eastAsia="Times New Roman" w:hAnsi="Times New Roman" w:cs="Times New Roman"/>
          <w:color w:val="000000"/>
          <w:sz w:val="24"/>
          <w:szCs w:val="24"/>
        </w:rPr>
        <w:t>".</w:t>
      </w:r>
    </w:p>
    <w:p w:rsidR="00055E21" w:rsidRDefault="00055E21" w:rsidP="00055E21">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term Webmail (or Web-based e-mail) is used to describe two things.</w:t>
      </w:r>
    </w:p>
    <w:p w:rsidR="00055E21" w:rsidRDefault="00055E21" w:rsidP="00055E21">
      <w:pPr>
        <w:spacing w:after="0" w:line="240" w:lineRule="auto"/>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1.To</w:t>
      </w:r>
      <w:proofErr w:type="gramEnd"/>
      <w:r>
        <w:rPr>
          <w:rFonts w:ascii="Times New Roman" w:eastAsia="Times New Roman" w:hAnsi="Times New Roman" w:cs="Times New Roman"/>
          <w:color w:val="000000"/>
          <w:sz w:val="24"/>
          <w:szCs w:val="24"/>
        </w:rPr>
        <w:t xml:space="preserve"> describe a Webmail client: an email client implemented as a web application accessed via a web browser. </w:t>
      </w:r>
    </w:p>
    <w:p w:rsidR="00055E21" w:rsidRDefault="00055E21" w:rsidP="00055E21">
      <w:pPr>
        <w:spacing w:after="0" w:line="240" w:lineRule="auto"/>
        <w:ind w:left="720" w:hanging="720"/>
        <w:jc w:val="both"/>
        <w:rPr>
          <w:rFonts w:ascii="Times New Roman" w:eastAsia="Times New Roman" w:hAnsi="Times New Roman" w:cs="Times New Roman"/>
          <w:color w:val="000000"/>
          <w:sz w:val="24"/>
          <w:szCs w:val="24"/>
        </w:rPr>
      </w:pPr>
    </w:p>
    <w:p w:rsidR="00055E21" w:rsidRDefault="00055E21" w:rsidP="00055E21">
      <w:pPr>
        <w:spacing w:after="0" w:line="240" w:lineRule="auto"/>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2.To</w:t>
      </w:r>
      <w:proofErr w:type="gramEnd"/>
      <w:r>
        <w:rPr>
          <w:rFonts w:ascii="Times New Roman" w:eastAsia="Times New Roman" w:hAnsi="Times New Roman" w:cs="Times New Roman"/>
          <w:color w:val="000000"/>
          <w:sz w:val="24"/>
          <w:szCs w:val="24"/>
        </w:rPr>
        <w:t xml:space="preserve"> describe a email service offered through a web site (a webmail provider) such as Hotmail, Yahoo! Mail, Gmail, and AOL Mail;. Practically every webmail provider offers email access using a webmail client, and many of them also offer email access by a desktop email client using standard email protocols, while many internet service providers provide a webmail client as part of the email service included in their internet service package.</w:t>
      </w:r>
    </w:p>
    <w:p w:rsidR="00055E21" w:rsidRDefault="00055E21" w:rsidP="00055E21">
      <w:pPr>
        <w:spacing w:after="0" w:line="240" w:lineRule="auto"/>
        <w:ind w:hanging="720"/>
        <w:jc w:val="both"/>
        <w:rPr>
          <w:rFonts w:ascii="Times New Roman" w:eastAsia="Times New Roman" w:hAnsi="Times New Roman" w:cs="Times New Roman"/>
          <w:color w:val="000000"/>
          <w:sz w:val="24"/>
          <w:szCs w:val="24"/>
        </w:rPr>
      </w:pPr>
    </w:p>
    <w:p w:rsidR="00055E21" w:rsidRDefault="00055E21" w:rsidP="00055E21">
      <w:pPr>
        <w:spacing w:after="0" w:line="240" w:lineRule="auto"/>
        <w:jc w:val="both"/>
        <w:rPr>
          <w:rFonts w:ascii="Times New Roman" w:eastAsia="Times New Roman" w:hAnsi="Times New Roman" w:cs="Times New Roman"/>
          <w:color w:val="000000"/>
          <w:sz w:val="27"/>
          <w:szCs w:val="27"/>
        </w:rPr>
      </w:pPr>
      <w:proofErr w:type="gramStart"/>
      <w:r>
        <w:rPr>
          <w:rFonts w:ascii="Times New Roman" w:eastAsia="Times New Roman" w:hAnsi="Times New Roman" w:cs="Times New Roman"/>
          <w:b/>
          <w:color w:val="000000"/>
          <w:sz w:val="27"/>
          <w:szCs w:val="27"/>
        </w:rPr>
        <w:t>1.3  Scope</w:t>
      </w:r>
      <w:proofErr w:type="gramEnd"/>
      <w:r>
        <w:rPr>
          <w:rFonts w:ascii="Times New Roman" w:eastAsia="Times New Roman" w:hAnsi="Times New Roman" w:cs="Times New Roman"/>
          <w:b/>
          <w:color w:val="000000"/>
          <w:sz w:val="27"/>
          <w:szCs w:val="27"/>
        </w:rPr>
        <w:t>-</w:t>
      </w:r>
    </w:p>
    <w:p w:rsidR="00055E21" w:rsidRDefault="00055E21" w:rsidP="00055E21">
      <w:pPr>
        <w:spacing w:after="0" w:line="240" w:lineRule="auto"/>
        <w:ind w:firstLine="720"/>
        <w:jc w:val="both"/>
        <w:rPr>
          <w:color w:val="000000"/>
          <w:sz w:val="24"/>
          <w:szCs w:val="24"/>
        </w:rPr>
      </w:pPr>
      <w:r>
        <w:rPr>
          <w:color w:val="000000"/>
          <w:sz w:val="24"/>
          <w:szCs w:val="24"/>
        </w:rPr>
        <w:lastRenderedPageBreak/>
        <w:t>It allows users to connect with their friends and family through a common platform. Furthermore, users can share their posts and message with friends. These chats can be saved or deleted as per the user’s wishes. Users can also maintain, update or delete their account.</w:t>
      </w:r>
    </w:p>
    <w:p w:rsidR="00055E21" w:rsidRDefault="00055E21" w:rsidP="00055E21">
      <w:pPr>
        <w:spacing w:after="0" w:line="240" w:lineRule="auto"/>
        <w:ind w:hanging="720"/>
        <w:jc w:val="both"/>
        <w:rPr>
          <w:color w:val="000000"/>
          <w:sz w:val="24"/>
          <w:szCs w:val="24"/>
        </w:rPr>
      </w:pPr>
    </w:p>
    <w:p w:rsidR="00055E21" w:rsidRDefault="00055E21" w:rsidP="00055E21">
      <w:pPr>
        <w:jc w:val="both"/>
        <w:rPr>
          <w:color w:val="000000"/>
          <w:sz w:val="24"/>
          <w:szCs w:val="24"/>
        </w:rPr>
      </w:pPr>
      <w:r>
        <w:rPr>
          <w:rFonts w:ascii="Times New Roman" w:eastAsia="Times New Roman" w:hAnsi="Times New Roman" w:cs="Times New Roman"/>
          <w:color w:val="000000"/>
          <w:sz w:val="24"/>
          <w:szCs w:val="24"/>
        </w:rPr>
        <w:t xml:space="preserve">It is a web-based application. </w:t>
      </w:r>
    </w:p>
    <w:p w:rsidR="00055E21" w:rsidRDefault="00055E21" w:rsidP="00055E21">
      <w:pPr>
        <w:spacing w:after="0"/>
        <w:ind w:left="835" w:hanging="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Users can upload images. </w:t>
      </w:r>
    </w:p>
    <w:p w:rsidR="00055E21" w:rsidRDefault="00055E21" w:rsidP="00055E21">
      <w:pPr>
        <w:spacing w:after="0"/>
        <w:ind w:left="835" w:hanging="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Discussion forum is provided. </w:t>
      </w:r>
    </w:p>
    <w:p w:rsidR="00055E21" w:rsidRDefault="00055E21" w:rsidP="00055E21">
      <w:pPr>
        <w:spacing w:after="0"/>
        <w:ind w:left="835" w:hanging="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Registration/Login facility. </w:t>
      </w:r>
    </w:p>
    <w:p w:rsidR="00055E21" w:rsidRDefault="00055E21" w:rsidP="00055E21">
      <w:pPr>
        <w:spacing w:after="0"/>
        <w:ind w:left="835" w:hanging="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Help Desk for better understanding. </w:t>
      </w:r>
    </w:p>
    <w:p w:rsidR="00055E21" w:rsidRDefault="00055E21" w:rsidP="00055E21">
      <w:pPr>
        <w:spacing w:after="0"/>
        <w:ind w:left="835" w:hanging="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Open community like module is available. </w:t>
      </w:r>
    </w:p>
    <w:p w:rsidR="00055E21" w:rsidRDefault="00055E21" w:rsidP="00055E21">
      <w:pPr>
        <w:spacing w:line="240" w:lineRule="auto"/>
        <w:ind w:firstLine="720"/>
        <w:jc w:val="both"/>
        <w:rPr>
          <w:rFonts w:ascii="Times New Roman" w:eastAsia="Times New Roman" w:hAnsi="Times New Roman" w:cs="Times New Roman"/>
          <w:color w:val="000000"/>
          <w:sz w:val="27"/>
          <w:szCs w:val="27"/>
        </w:rPr>
      </w:pPr>
    </w:p>
    <w:p w:rsidR="00055E21" w:rsidRDefault="00055E21" w:rsidP="00055E21">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1.4. LIMITATION OF A PROJECT </w:t>
      </w:r>
    </w:p>
    <w:p w:rsidR="00055E21" w:rsidRDefault="00055E21" w:rsidP="00055E21">
      <w:pPr>
        <w:spacing w:after="0" w:line="240" w:lineRule="auto"/>
        <w:jc w:val="both"/>
        <w:rPr>
          <w:rFonts w:ascii="Times New Roman" w:eastAsia="Times New Roman" w:hAnsi="Times New Roman" w:cs="Times New Roman"/>
          <w:color w:val="000000"/>
        </w:rPr>
      </w:pPr>
    </w:p>
    <w:p w:rsidR="00055E21" w:rsidRDefault="00055E21" w:rsidP="00055E21">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main limitation of the project is for everyone and thus does not restrict anyone from entering. Yet, this can be modified as per requirement. The project is in initial stages and needs to evolve. </w:t>
      </w:r>
    </w:p>
    <w:p w:rsidR="00055E21" w:rsidRDefault="00055E21" w:rsidP="00055E21">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There are a number of major issues that have surfaced and need to be addressed by organizations as they consider moving forward into the realm of social networking. These include: </w:t>
      </w:r>
    </w:p>
    <w:p w:rsidR="00055E21" w:rsidRDefault="00055E21" w:rsidP="00055E21">
      <w:pPr>
        <w:spacing w:before="100" w:after="0" w:line="240" w:lineRule="auto"/>
        <w:ind w:left="720" w:hanging="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Privacy &amp; Security - On large social networking services, there have been growing concerns about privacy and users giving out too much personal information. Who has access to this information and what abuses may occur must be considered? When partnering with users on social networking site, only the most trusted users must be accepted. </w:t>
      </w:r>
    </w:p>
    <w:p w:rsidR="00055E21" w:rsidRDefault="00055E21" w:rsidP="00055E21">
      <w:pPr>
        <w:spacing w:before="100" w:after="0" w:line="240" w:lineRule="auto"/>
        <w:ind w:left="720" w:hanging="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Legal Issues - Corporations moving into social networking may be putting themselves at risk. There are a range of legal and liability issues that must be addressed before moving forward. Corporate policies need to be developed to provide guidance and set some needed boundaries</w:t>
      </w:r>
    </w:p>
    <w:p w:rsidR="00055E21" w:rsidRDefault="00055E21" w:rsidP="00055E21">
      <w:pPr>
        <w:spacing w:after="0" w:line="240" w:lineRule="auto"/>
        <w:rPr>
          <w:rFonts w:ascii="Noto Sans Symbols" w:eastAsia="Noto Sans Symbols" w:hAnsi="Noto Sans Symbols" w:cs="Noto Sans Symbols"/>
          <w:color w:val="000000"/>
          <w:sz w:val="24"/>
          <w:szCs w:val="24"/>
        </w:rPr>
      </w:pPr>
    </w:p>
    <w:p w:rsidR="00055E21" w:rsidRDefault="00055E21" w:rsidP="00055E21">
      <w:pPr>
        <w:spacing w:before="100" w:after="0" w:line="240" w:lineRule="auto"/>
        <w:ind w:left="720" w:hanging="360"/>
        <w:jc w:val="both"/>
        <w:rPr>
          <w:rFonts w:ascii="Times New Roman" w:eastAsia="Times New Roman" w:hAnsi="Times New Roman" w:cs="Times New Roman"/>
          <w:color w:val="000000"/>
          <w:sz w:val="24"/>
          <w:szCs w:val="24"/>
        </w:rPr>
      </w:pPr>
      <w:r>
        <w:rPr>
          <w:rFonts w:ascii="Noto Sans Symbols" w:eastAsia="Noto Sans Symbols" w:hAnsi="Noto Sans Symbols" w:cs="Noto Sans Symbols"/>
          <w:color w:val="000000"/>
          <w:sz w:val="24"/>
          <w:szCs w:val="24"/>
        </w:rPr>
        <w:t xml:space="preserve"> </w:t>
      </w:r>
      <w:r>
        <w:rPr>
          <w:rFonts w:ascii="Times New Roman" w:eastAsia="Times New Roman" w:hAnsi="Times New Roman" w:cs="Times New Roman"/>
          <w:color w:val="000000"/>
          <w:sz w:val="24"/>
          <w:szCs w:val="24"/>
        </w:rPr>
        <w:t xml:space="preserve">• Education &amp; Research - It is still very early to talk about. More research and evaluation of social media environments is needed. The education of potential users about social networking media and instructions and how to take advantage of it should be provided. </w:t>
      </w:r>
    </w:p>
    <w:p w:rsidR="00055E21" w:rsidRDefault="00055E21" w:rsidP="00055E21">
      <w:pPr>
        <w:spacing w:before="100" w:after="0" w:line="240" w:lineRule="auto"/>
        <w:ind w:left="720" w:hanging="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Fake Identity - In the virtual world of online communities it is hard to prevent someone from creating a fake personality. This could mean a less trustworthy user in the network. </w:t>
      </w:r>
    </w:p>
    <w:p w:rsidR="00055E21" w:rsidRDefault="00055E21" w:rsidP="00226A32">
      <w:pP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b/>
      </w:r>
      <w:r>
        <w:rPr>
          <w:rFonts w:ascii="Times New Roman" w:eastAsia="Times New Roman" w:hAnsi="Times New Roman" w:cs="Times New Roman"/>
          <w:b/>
          <w:color w:val="000000"/>
          <w:sz w:val="32"/>
          <w:szCs w:val="32"/>
        </w:rPr>
        <w:br w:type="page"/>
      </w:r>
    </w:p>
    <w:p w:rsidR="00226A32" w:rsidRDefault="00226A32" w:rsidP="00226A32">
      <w:pPr>
        <w:rPr>
          <w:rFonts w:ascii="Times New Roman" w:eastAsia="Times New Roman" w:hAnsi="Times New Roman" w:cs="Times New Roman"/>
          <w:b/>
          <w:color w:val="000000"/>
          <w:sz w:val="32"/>
          <w:szCs w:val="32"/>
        </w:rPr>
      </w:pPr>
    </w:p>
    <w:p w:rsidR="00055E21" w:rsidRDefault="00055E21" w:rsidP="00055E21">
      <w:pPr>
        <w:spacing w:before="280" w:after="280" w:line="240" w:lineRule="auto"/>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2.  FEASIBILITY STUDY-</w:t>
      </w:r>
    </w:p>
    <w:p w:rsidR="00055E21" w:rsidRDefault="00055E21" w:rsidP="00055E21">
      <w:pPr>
        <w:spacing w:before="280" w:after="280" w:line="24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Once the system objectives have been ascertained by initial investigation, we need to spell the various possible solutions to meet the various objectives. The feasibility study is conducted to check whether the candidate system is feasible. The system which is selected to be the best against the criteria is thereafter designed and developed. The </w:t>
      </w:r>
      <w:proofErr w:type="spellStart"/>
      <w:r>
        <w:rPr>
          <w:rFonts w:ascii="Times New Roman" w:eastAsia="Times New Roman" w:hAnsi="Times New Roman" w:cs="Times New Roman"/>
          <w:color w:val="000000"/>
          <w:sz w:val="24"/>
          <w:szCs w:val="24"/>
        </w:rPr>
        <w:t>feasibilitystudy</w:t>
      </w:r>
      <w:proofErr w:type="spellEnd"/>
      <w:r>
        <w:rPr>
          <w:rFonts w:ascii="Times New Roman" w:eastAsia="Times New Roman" w:hAnsi="Times New Roman" w:cs="Times New Roman"/>
          <w:color w:val="000000"/>
          <w:sz w:val="24"/>
          <w:szCs w:val="24"/>
        </w:rPr>
        <w:t xml:space="preserve"> takes into consideration. The risks involved in the project development </w:t>
      </w:r>
      <w:proofErr w:type="spellStart"/>
      <w:r>
        <w:rPr>
          <w:rFonts w:ascii="Times New Roman" w:eastAsia="Times New Roman" w:hAnsi="Times New Roman" w:cs="Times New Roman"/>
          <w:color w:val="000000"/>
          <w:sz w:val="24"/>
          <w:szCs w:val="24"/>
        </w:rPr>
        <w:t>beforehand.Feasibility</w:t>
      </w:r>
      <w:proofErr w:type="spellEnd"/>
      <w:r>
        <w:rPr>
          <w:rFonts w:ascii="Times New Roman" w:eastAsia="Times New Roman" w:hAnsi="Times New Roman" w:cs="Times New Roman"/>
          <w:color w:val="000000"/>
          <w:sz w:val="24"/>
          <w:szCs w:val="24"/>
        </w:rPr>
        <w:t xml:space="preserve"> study includes seven distinct but inters related type of </w:t>
      </w:r>
      <w:proofErr w:type="spellStart"/>
      <w:r>
        <w:rPr>
          <w:rFonts w:ascii="Times New Roman" w:eastAsia="Times New Roman" w:hAnsi="Times New Roman" w:cs="Times New Roman"/>
          <w:color w:val="000000"/>
          <w:sz w:val="24"/>
          <w:szCs w:val="24"/>
        </w:rPr>
        <w:t>feasibility.All</w:t>
      </w:r>
      <w:proofErr w:type="spellEnd"/>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these  feasibility</w:t>
      </w:r>
      <w:proofErr w:type="gramEnd"/>
      <w:r>
        <w:rPr>
          <w:rFonts w:ascii="Times New Roman" w:eastAsia="Times New Roman" w:hAnsi="Times New Roman" w:cs="Times New Roman"/>
          <w:color w:val="000000"/>
          <w:sz w:val="24"/>
          <w:szCs w:val="24"/>
        </w:rPr>
        <w:t xml:space="preserve"> study used by us.</w:t>
      </w:r>
    </w:p>
    <w:p w:rsidR="00055E21" w:rsidRDefault="00055E21" w:rsidP="00055E21">
      <w:pPr>
        <w:spacing w:before="280" w:after="28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b/>
          <w:color w:val="000000"/>
          <w:sz w:val="27"/>
          <w:szCs w:val="27"/>
        </w:rPr>
        <w:t>2.1 TECHNICAL FEASIBILITY-</w:t>
      </w:r>
    </w:p>
    <w:p w:rsidR="00055E21" w:rsidRDefault="00055E21" w:rsidP="00055E21">
      <w:pP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Focus is on establishing whether the technology needed for the proposed system is available and how this technology can be integrated within the organization. Technologies include are:</w:t>
      </w:r>
    </w:p>
    <w:p w:rsidR="00055E21" w:rsidRDefault="00055E21" w:rsidP="00055E21">
      <w:pP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Hardware</w:t>
      </w:r>
    </w:p>
    <w:p w:rsidR="00055E21" w:rsidRDefault="00055E21" w:rsidP="00055E21">
      <w:pP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Software</w:t>
      </w:r>
    </w:p>
    <w:p w:rsidR="00055E21" w:rsidRDefault="00055E21" w:rsidP="00055E21">
      <w:pP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Application developed environment</w:t>
      </w:r>
    </w:p>
    <w:p w:rsidR="00055E21" w:rsidRDefault="00055E21" w:rsidP="00055E21">
      <w:pPr>
        <w:spacing w:before="280" w:after="280" w:line="240" w:lineRule="auto"/>
        <w:rPr>
          <w:rFonts w:ascii="Times New Roman" w:eastAsia="Times New Roman" w:hAnsi="Times New Roman" w:cs="Times New Roman"/>
          <w:color w:val="000000"/>
          <w:sz w:val="27"/>
          <w:szCs w:val="27"/>
        </w:rPr>
      </w:pPr>
      <w:proofErr w:type="gramStart"/>
      <w:r>
        <w:rPr>
          <w:rFonts w:ascii="Times New Roman" w:eastAsia="Times New Roman" w:hAnsi="Times New Roman" w:cs="Times New Roman"/>
          <w:b/>
          <w:color w:val="000000"/>
          <w:sz w:val="27"/>
          <w:szCs w:val="27"/>
        </w:rPr>
        <w:t>2.2  ECONOMIC</w:t>
      </w:r>
      <w:proofErr w:type="gramEnd"/>
      <w:r>
        <w:rPr>
          <w:rFonts w:ascii="Times New Roman" w:eastAsia="Times New Roman" w:hAnsi="Times New Roman" w:cs="Times New Roman"/>
          <w:b/>
          <w:color w:val="000000"/>
          <w:sz w:val="27"/>
          <w:szCs w:val="27"/>
        </w:rPr>
        <w:t xml:space="preserve"> FEASIBILITY-</w:t>
      </w:r>
    </w:p>
    <w:p w:rsidR="00055E21" w:rsidRDefault="00055E21" w:rsidP="00055E21">
      <w:pP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is concerned with the returns or benefits of the organization are likely to derive from investment in the system. Estimated costs of new system development and operation must be balanced against projected tangible as well as intangible benefits.</w:t>
      </w:r>
    </w:p>
    <w:p w:rsidR="00055E21" w:rsidRDefault="00055E21" w:rsidP="00055E21">
      <w:pPr>
        <w:spacing w:before="280" w:after="28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b/>
          <w:color w:val="000000"/>
          <w:sz w:val="27"/>
          <w:szCs w:val="27"/>
        </w:rPr>
        <w:t>2.3   OPERATIONAL FEASIBILITY-</w:t>
      </w:r>
    </w:p>
    <w:p w:rsidR="00055E21" w:rsidRDefault="00055E21" w:rsidP="00055E21">
      <w:pP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is an evaluation to determine whether a system is operationally acceptable. Two impotent dimensions to be accessed are ability and motivation to use the system.</w:t>
      </w:r>
    </w:p>
    <w:p w:rsidR="00055E21" w:rsidRDefault="00055E21" w:rsidP="00055E21">
      <w:pPr>
        <w:spacing w:before="280" w:after="280" w:line="240" w:lineRule="auto"/>
        <w:rPr>
          <w:rFonts w:ascii="Times New Roman" w:eastAsia="Times New Roman" w:hAnsi="Times New Roman" w:cs="Times New Roman"/>
          <w:color w:val="000000"/>
          <w:sz w:val="27"/>
          <w:szCs w:val="27"/>
        </w:rPr>
      </w:pPr>
      <w:proofErr w:type="gramStart"/>
      <w:r>
        <w:rPr>
          <w:rFonts w:ascii="Times New Roman" w:eastAsia="Times New Roman" w:hAnsi="Times New Roman" w:cs="Times New Roman"/>
          <w:b/>
          <w:color w:val="000000"/>
          <w:sz w:val="27"/>
          <w:szCs w:val="27"/>
        </w:rPr>
        <w:t>2.4  MANAGERIAL</w:t>
      </w:r>
      <w:proofErr w:type="gramEnd"/>
      <w:r>
        <w:rPr>
          <w:rFonts w:ascii="Times New Roman" w:eastAsia="Times New Roman" w:hAnsi="Times New Roman" w:cs="Times New Roman"/>
          <w:b/>
          <w:color w:val="000000"/>
          <w:sz w:val="27"/>
          <w:szCs w:val="27"/>
        </w:rPr>
        <w:t xml:space="preserve"> FEASIBILITY-</w:t>
      </w:r>
    </w:p>
    <w:p w:rsidR="00055E21" w:rsidRDefault="00055E21" w:rsidP="00055E21">
      <w:pP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determines whether a proposed system will be acceptable to the people or not. It also determines from the management.</w:t>
      </w:r>
    </w:p>
    <w:p w:rsidR="00055E21" w:rsidRDefault="00055E21" w:rsidP="00055E21">
      <w:pPr>
        <w:spacing w:before="280" w:after="280" w:line="240" w:lineRule="auto"/>
        <w:rPr>
          <w:rFonts w:ascii="Times New Roman" w:eastAsia="Times New Roman" w:hAnsi="Times New Roman" w:cs="Times New Roman"/>
          <w:color w:val="000000"/>
          <w:sz w:val="32"/>
          <w:szCs w:val="32"/>
        </w:rPr>
      </w:pPr>
    </w:p>
    <w:p w:rsidR="00055E21" w:rsidRDefault="00055E21" w:rsidP="00055E21">
      <w:pPr>
        <w:spacing w:before="280" w:after="280" w:line="240" w:lineRule="auto"/>
        <w:rPr>
          <w:rFonts w:ascii="Times New Roman" w:eastAsia="Times New Roman" w:hAnsi="Times New Roman" w:cs="Times New Roman"/>
          <w:color w:val="000000"/>
          <w:sz w:val="32"/>
          <w:szCs w:val="32"/>
        </w:rPr>
      </w:pPr>
    </w:p>
    <w:p w:rsidR="00055E21" w:rsidRDefault="00055E21" w:rsidP="00055E21">
      <w:pPr>
        <w:spacing w:before="280" w:after="280" w:line="240" w:lineRule="auto"/>
        <w:rPr>
          <w:rFonts w:ascii="Times New Roman" w:eastAsia="Times New Roman" w:hAnsi="Times New Roman" w:cs="Times New Roman"/>
          <w:color w:val="000000"/>
          <w:sz w:val="32"/>
          <w:szCs w:val="32"/>
        </w:rPr>
      </w:pPr>
    </w:p>
    <w:p w:rsidR="00055E21" w:rsidRDefault="00055E21" w:rsidP="00055E21">
      <w:pPr>
        <w:spacing w:before="280" w:after="280" w:line="240" w:lineRule="auto"/>
        <w:rPr>
          <w:rFonts w:ascii="Times New Roman" w:eastAsia="Times New Roman" w:hAnsi="Times New Roman" w:cs="Times New Roman"/>
          <w:color w:val="000000"/>
          <w:sz w:val="32"/>
          <w:szCs w:val="32"/>
        </w:rPr>
      </w:pPr>
    </w:p>
    <w:p w:rsidR="00055E21" w:rsidRDefault="00055E21" w:rsidP="00055E21">
      <w:pPr>
        <w:spacing w:before="280" w:after="280" w:line="240" w:lineRule="auto"/>
        <w:rPr>
          <w:rFonts w:ascii="Times New Roman" w:eastAsia="Times New Roman" w:hAnsi="Times New Roman" w:cs="Times New Roman"/>
          <w:color w:val="000000"/>
          <w:sz w:val="32"/>
          <w:szCs w:val="32"/>
        </w:rPr>
      </w:pPr>
    </w:p>
    <w:p w:rsidR="00055E21" w:rsidRDefault="00055E21" w:rsidP="00055E21">
      <w:pPr>
        <w:spacing w:before="280" w:after="280" w:line="240" w:lineRule="auto"/>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b/>
          <w:color w:val="000000"/>
          <w:sz w:val="32"/>
          <w:szCs w:val="32"/>
        </w:rPr>
        <w:t>3.SYSTEM</w:t>
      </w:r>
      <w:proofErr w:type="gramEnd"/>
      <w:r>
        <w:rPr>
          <w:rFonts w:ascii="Times New Roman" w:eastAsia="Times New Roman" w:hAnsi="Times New Roman" w:cs="Times New Roman"/>
          <w:b/>
          <w:color w:val="000000"/>
          <w:sz w:val="32"/>
          <w:szCs w:val="32"/>
        </w:rPr>
        <w:t xml:space="preserve"> ANALYSIS</w:t>
      </w:r>
    </w:p>
    <w:p w:rsidR="00055E21" w:rsidRDefault="00055E21" w:rsidP="00055E21">
      <w:pPr>
        <w:spacing w:line="240" w:lineRule="auto"/>
        <w:jc w:val="both"/>
        <w:rPr>
          <w:color w:val="000000"/>
          <w:sz w:val="24"/>
          <w:szCs w:val="24"/>
        </w:rPr>
      </w:pPr>
      <w:r>
        <w:rPr>
          <w:color w:val="000000"/>
        </w:rPr>
        <w:t xml:space="preserve">         </w:t>
      </w:r>
      <w:r>
        <w:rPr>
          <w:color w:val="000000"/>
          <w:sz w:val="24"/>
          <w:szCs w:val="24"/>
        </w:rPr>
        <w:t>System Analysis and Design, is the process of gathering and interpreting facts, diagnosing problem and using the information to recommend improvement to the system. Before development of any project can be pursued, a system study is conducted to learn the details of the current business solution. Information gathered through the study forms the basis for creating alternative design strategies .Virtually all organizations are systems that interact with their environment through receiving input and producing output.</w:t>
      </w:r>
    </w:p>
    <w:p w:rsidR="00055E21" w:rsidRDefault="00055E21" w:rsidP="00055E21">
      <w:pPr>
        <w:spacing w:line="240" w:lineRule="auto"/>
        <w:jc w:val="both"/>
        <w:rPr>
          <w:color w:val="000000"/>
          <w:sz w:val="24"/>
          <w:szCs w:val="24"/>
        </w:rPr>
      </w:pPr>
      <w:r>
        <w:rPr>
          <w:color w:val="000000"/>
          <w:sz w:val="24"/>
          <w:szCs w:val="24"/>
        </w:rPr>
        <w:t>It is a management technique used in designing a new system, improving an existing system or solving problem .System analysis does not guarantee that the user will derive an ideal solution to a problem .This depends solely on the way one design a system to exploit the potential in the method To put it in another way, creativity is as much as must pre-design the study and problem solving process and evaluates every successive step in the system analysis.</w:t>
      </w:r>
    </w:p>
    <w:p w:rsidR="00055E21" w:rsidRDefault="00055E21" w:rsidP="00055E21">
      <w:pPr>
        <w:spacing w:line="240" w:lineRule="auto"/>
        <w:jc w:val="both"/>
        <w:rPr>
          <w:color w:val="000000"/>
          <w:sz w:val="24"/>
          <w:szCs w:val="24"/>
        </w:rPr>
      </w:pPr>
      <w:r>
        <w:rPr>
          <w:color w:val="000000"/>
          <w:sz w:val="24"/>
          <w:szCs w:val="24"/>
        </w:rPr>
        <w:t>Taking all these factors into account and with the knowledge of the Inter -relationship between the various  fields and section and their potential interactions, they are consider for developing the whole system in and integrated manner .</w:t>
      </w:r>
    </w:p>
    <w:p w:rsidR="00055E21" w:rsidRDefault="00055E21" w:rsidP="00055E21">
      <w:pPr>
        <w:spacing w:line="240" w:lineRule="auto"/>
        <w:rPr>
          <w:color w:val="000000"/>
          <w:sz w:val="24"/>
          <w:szCs w:val="24"/>
        </w:rPr>
      </w:pPr>
      <w:r>
        <w:rPr>
          <w:color w:val="000000"/>
          <w:sz w:val="24"/>
          <w:szCs w:val="24"/>
        </w:rPr>
        <w:t xml:space="preserve">The management technique is also helps us in develop and design of the new system or </w:t>
      </w:r>
      <w:proofErr w:type="gramStart"/>
      <w:r>
        <w:rPr>
          <w:color w:val="000000"/>
          <w:sz w:val="24"/>
          <w:szCs w:val="24"/>
        </w:rPr>
        <w:t>to  improve</w:t>
      </w:r>
      <w:proofErr w:type="gramEnd"/>
      <w:r>
        <w:rPr>
          <w:color w:val="000000"/>
          <w:sz w:val="24"/>
          <w:szCs w:val="24"/>
        </w:rPr>
        <w:t xml:space="preserve"> the existing system..</w:t>
      </w:r>
    </w:p>
    <w:p w:rsidR="00055E21" w:rsidRDefault="00055E21" w:rsidP="00055E21">
      <w:pPr>
        <w:spacing w:line="240" w:lineRule="auto"/>
        <w:rPr>
          <w:color w:val="000000"/>
          <w:sz w:val="24"/>
          <w:szCs w:val="24"/>
        </w:rPr>
      </w:pPr>
      <w:r>
        <w:rPr>
          <w:b/>
          <w:color w:val="000000"/>
          <w:sz w:val="24"/>
          <w:szCs w:val="24"/>
        </w:rPr>
        <w:t>The following Objectives are kept in mind:</w:t>
      </w:r>
    </w:p>
    <w:p w:rsidR="00055E21" w:rsidRDefault="00055E21" w:rsidP="00055E21">
      <w:pPr>
        <w:spacing w:line="240" w:lineRule="auto"/>
        <w:rPr>
          <w:rFonts w:ascii="MingLiU_HKSCS" w:eastAsia="MingLiU_HKSCS" w:hAnsi="MingLiU_HKSCS" w:cs="MingLiU_HKSCS"/>
          <w:color w:val="000000"/>
          <w:sz w:val="24"/>
          <w:szCs w:val="24"/>
        </w:rPr>
      </w:pPr>
      <w:r>
        <w:rPr>
          <w:rFonts w:ascii="MingLiU_HKSCS" w:eastAsia="MingLiU_HKSCS" w:hAnsi="MingLiU_HKSCS" w:cs="MingLiU_HKSCS"/>
          <w:b/>
          <w:color w:val="000000"/>
          <w:sz w:val="24"/>
          <w:szCs w:val="24"/>
        </w:rPr>
        <w:t>1.</w:t>
      </w:r>
      <w:r>
        <w:rPr>
          <w:b/>
          <w:color w:val="000000"/>
          <w:sz w:val="24"/>
          <w:szCs w:val="24"/>
        </w:rPr>
        <w:t xml:space="preserve"> </w:t>
      </w:r>
      <w:r>
        <w:rPr>
          <w:color w:val="000000"/>
          <w:sz w:val="24"/>
          <w:szCs w:val="24"/>
        </w:rPr>
        <w:t>Identify the customer’s need.</w:t>
      </w:r>
    </w:p>
    <w:p w:rsidR="00055E21" w:rsidRDefault="00055E21" w:rsidP="00055E21">
      <w:pPr>
        <w:spacing w:line="240" w:lineRule="auto"/>
        <w:rPr>
          <w:rFonts w:ascii="MingLiU_HKSCS" w:eastAsia="MingLiU_HKSCS" w:hAnsi="MingLiU_HKSCS" w:cs="MingLiU_HKSCS"/>
          <w:color w:val="000000"/>
          <w:sz w:val="24"/>
          <w:szCs w:val="24"/>
        </w:rPr>
      </w:pPr>
      <w:r>
        <w:rPr>
          <w:color w:val="000000"/>
          <w:sz w:val="24"/>
          <w:szCs w:val="24"/>
        </w:rPr>
        <w:t>Evaluate the system concept for feasibility.</w:t>
      </w:r>
      <w:r>
        <w:rPr>
          <w:color w:val="000000"/>
          <w:sz w:val="24"/>
          <w:szCs w:val="24"/>
        </w:rPr>
        <w:br/>
      </w:r>
      <w:proofErr w:type="gramStart"/>
      <w:r>
        <w:rPr>
          <w:rFonts w:ascii="MingLiU_HKSCS" w:eastAsia="MingLiU_HKSCS" w:hAnsi="MingLiU_HKSCS" w:cs="MingLiU_HKSCS"/>
          <w:b/>
          <w:color w:val="000000"/>
          <w:sz w:val="24"/>
          <w:szCs w:val="24"/>
        </w:rPr>
        <w:t></w:t>
      </w:r>
      <w:r>
        <w:rPr>
          <w:color w:val="000000"/>
          <w:sz w:val="24"/>
          <w:szCs w:val="24"/>
        </w:rPr>
        <w:t xml:space="preserve">  Perform</w:t>
      </w:r>
      <w:proofErr w:type="gramEnd"/>
      <w:r>
        <w:rPr>
          <w:color w:val="000000"/>
          <w:sz w:val="24"/>
          <w:szCs w:val="24"/>
        </w:rPr>
        <w:t xml:space="preserve"> economic and technical analysis.</w:t>
      </w:r>
    </w:p>
    <w:p w:rsidR="00055E21" w:rsidRDefault="00055E21" w:rsidP="00055E21">
      <w:pPr>
        <w:spacing w:line="240" w:lineRule="auto"/>
        <w:rPr>
          <w:color w:val="000000"/>
          <w:sz w:val="24"/>
          <w:szCs w:val="24"/>
        </w:rPr>
      </w:pPr>
      <w:proofErr w:type="gramStart"/>
      <w:r>
        <w:rPr>
          <w:rFonts w:ascii="MingLiU_HKSCS" w:eastAsia="MingLiU_HKSCS" w:hAnsi="MingLiU_HKSCS" w:cs="MingLiU_HKSCS"/>
          <w:b/>
          <w:color w:val="000000"/>
          <w:sz w:val="24"/>
          <w:szCs w:val="24"/>
        </w:rPr>
        <w:t></w:t>
      </w:r>
      <w:r>
        <w:rPr>
          <w:color w:val="000000"/>
          <w:sz w:val="24"/>
          <w:szCs w:val="24"/>
        </w:rPr>
        <w:t xml:space="preserve">  Allocate</w:t>
      </w:r>
      <w:proofErr w:type="gramEnd"/>
      <w:r>
        <w:rPr>
          <w:color w:val="000000"/>
          <w:sz w:val="24"/>
          <w:szCs w:val="24"/>
        </w:rPr>
        <w:t xml:space="preserve"> functions to hardware, software, people, database and other system elements .</w:t>
      </w:r>
    </w:p>
    <w:p w:rsidR="00055E21" w:rsidRDefault="00055E21" w:rsidP="00055E21">
      <w:pPr>
        <w:spacing w:line="240" w:lineRule="auto"/>
        <w:rPr>
          <w:color w:val="000000"/>
          <w:sz w:val="24"/>
          <w:szCs w:val="24"/>
        </w:rPr>
      </w:pPr>
      <w:r>
        <w:rPr>
          <w:rFonts w:ascii="MingLiU_HKSCS" w:eastAsia="MingLiU_HKSCS" w:hAnsi="MingLiU_HKSCS" w:cs="MingLiU_HKSCS"/>
          <w:b/>
          <w:color w:val="000000"/>
          <w:sz w:val="24"/>
          <w:szCs w:val="24"/>
        </w:rPr>
        <w:t></w:t>
      </w:r>
      <w:r>
        <w:rPr>
          <w:color w:val="000000"/>
          <w:sz w:val="24"/>
          <w:szCs w:val="24"/>
        </w:rPr>
        <w:t xml:space="preserve">   Establish cost and schedule constraints</w:t>
      </w:r>
    </w:p>
    <w:p w:rsidR="00055E21" w:rsidRDefault="00055E21" w:rsidP="00055E21">
      <w:pPr>
        <w:spacing w:line="240" w:lineRule="auto"/>
        <w:rPr>
          <w:color w:val="000000"/>
          <w:sz w:val="24"/>
          <w:szCs w:val="24"/>
        </w:rPr>
      </w:pPr>
      <w:proofErr w:type="gramStart"/>
      <w:r>
        <w:rPr>
          <w:rFonts w:ascii="MingLiU_HKSCS" w:eastAsia="MingLiU_HKSCS" w:hAnsi="MingLiU_HKSCS" w:cs="MingLiU_HKSCS"/>
          <w:b/>
          <w:color w:val="000000"/>
          <w:sz w:val="24"/>
          <w:szCs w:val="24"/>
        </w:rPr>
        <w:t xml:space="preserve"> </w:t>
      </w:r>
      <w:r>
        <w:rPr>
          <w:color w:val="000000"/>
          <w:sz w:val="24"/>
          <w:szCs w:val="24"/>
        </w:rPr>
        <w:t xml:space="preserve"> Create</w:t>
      </w:r>
      <w:proofErr w:type="gramEnd"/>
      <w:r>
        <w:rPr>
          <w:color w:val="000000"/>
          <w:sz w:val="24"/>
          <w:szCs w:val="24"/>
        </w:rPr>
        <w:t xml:space="preserve"> a system definition that forms the foundation for all subsequent engineering work.</w:t>
      </w:r>
    </w:p>
    <w:p w:rsidR="00055E21" w:rsidRDefault="00055E21" w:rsidP="00055E21">
      <w:pPr>
        <w:numPr>
          <w:ilvl w:val="0"/>
          <w:numId w:val="1"/>
        </w:numPr>
        <w:tabs>
          <w:tab w:val="left" w:pos="720"/>
        </w:tabs>
        <w:spacing w:before="100" w:after="100" w:line="240" w:lineRule="auto"/>
        <w:ind w:left="720" w:hanging="360"/>
        <w:jc w:val="both"/>
        <w:rPr>
          <w:sz w:val="24"/>
          <w:szCs w:val="24"/>
        </w:rPr>
      </w:pPr>
      <w:r>
        <w:rPr>
          <w:rFonts w:ascii="Times New Roman" w:eastAsia="Times New Roman" w:hAnsi="Times New Roman" w:cs="Times New Roman"/>
          <w:sz w:val="24"/>
          <w:szCs w:val="24"/>
        </w:rPr>
        <w:t xml:space="preserve">Recording requirements: Requirements might be documented in various forms, such as natural-language documents, </w:t>
      </w:r>
      <w:hyperlink r:id="rId15">
        <w:r>
          <w:rPr>
            <w:rFonts w:ascii="Times New Roman" w:eastAsia="Times New Roman" w:hAnsi="Times New Roman" w:cs="Times New Roman"/>
            <w:color w:val="0000FF"/>
            <w:sz w:val="24"/>
            <w:szCs w:val="24"/>
            <w:u w:val="single"/>
          </w:rPr>
          <w:t>use cases</w:t>
        </w:r>
      </w:hyperlink>
      <w:r>
        <w:rPr>
          <w:rFonts w:ascii="Times New Roman" w:eastAsia="Times New Roman" w:hAnsi="Times New Roman" w:cs="Times New Roman"/>
          <w:color w:val="0000FF"/>
          <w:sz w:val="24"/>
          <w:szCs w:val="24"/>
        </w:rPr>
        <w:t xml:space="preserve"> </w:t>
      </w:r>
      <w:r>
        <w:rPr>
          <w:rFonts w:ascii="Times New Roman" w:eastAsia="Times New Roman" w:hAnsi="Times New Roman" w:cs="Times New Roman"/>
          <w:sz w:val="24"/>
          <w:szCs w:val="24"/>
        </w:rPr>
        <w:t xml:space="preserve">, </w:t>
      </w:r>
      <w:hyperlink r:id="rId16">
        <w:r>
          <w:rPr>
            <w:rFonts w:ascii="Times New Roman" w:eastAsia="Times New Roman" w:hAnsi="Times New Roman" w:cs="Times New Roman"/>
            <w:color w:val="0000FF"/>
            <w:sz w:val="24"/>
            <w:szCs w:val="24"/>
            <w:u w:val="single"/>
          </w:rPr>
          <w:t>user stories</w:t>
        </w:r>
      </w:hyperlink>
      <w:r>
        <w:rPr>
          <w:rFonts w:ascii="Times New Roman" w:eastAsia="Times New Roman" w:hAnsi="Times New Roman" w:cs="Times New Roman"/>
          <w:sz w:val="24"/>
          <w:szCs w:val="24"/>
        </w:rPr>
        <w:t>, or process specifications.</w:t>
      </w:r>
      <w:r>
        <w:rPr>
          <w:b/>
          <w:sz w:val="24"/>
          <w:szCs w:val="24"/>
          <w:u w:val="single"/>
        </w:rPr>
        <w:t xml:space="preserve"> </w:t>
      </w:r>
    </w:p>
    <w:p w:rsidR="00055E21" w:rsidRDefault="00055E21" w:rsidP="00055E21">
      <w:pPr>
        <w:tabs>
          <w:tab w:val="left" w:pos="720"/>
        </w:tabs>
        <w:spacing w:before="100" w:after="100" w:line="240" w:lineRule="auto"/>
        <w:ind w:left="720"/>
        <w:jc w:val="both"/>
        <w:rPr>
          <w:rFonts w:ascii="Times New Roman" w:eastAsia="Times New Roman" w:hAnsi="Times New Roman" w:cs="Times New Roman"/>
          <w:sz w:val="24"/>
          <w:szCs w:val="24"/>
        </w:rPr>
      </w:pPr>
      <w:r>
        <w:rPr>
          <w:b/>
          <w:sz w:val="24"/>
          <w:szCs w:val="24"/>
          <w:u w:val="single"/>
        </w:rPr>
        <w:t xml:space="preserve">                     </w:t>
      </w:r>
    </w:p>
    <w:p w:rsidR="00055E21" w:rsidRDefault="00055E21" w:rsidP="00055E21">
      <w:pPr>
        <w:spacing w:line="240" w:lineRule="auto"/>
        <w:rPr>
          <w:rFonts w:ascii="Times New Roman" w:eastAsia="Times New Roman" w:hAnsi="Times New Roman" w:cs="Times New Roman"/>
          <w:color w:val="000000"/>
          <w:sz w:val="24"/>
          <w:szCs w:val="24"/>
        </w:rPr>
      </w:pPr>
    </w:p>
    <w:p w:rsidR="00055E21" w:rsidRDefault="00055E21" w:rsidP="00055E21">
      <w:pPr>
        <w:spacing w:line="240" w:lineRule="auto"/>
        <w:rPr>
          <w:rFonts w:ascii="Times New Roman" w:eastAsia="Times New Roman" w:hAnsi="Times New Roman" w:cs="Times New Roman"/>
          <w:color w:val="000000"/>
          <w:sz w:val="24"/>
          <w:szCs w:val="24"/>
        </w:rPr>
      </w:pPr>
    </w:p>
    <w:p w:rsidR="00055E21" w:rsidRDefault="00055E21" w:rsidP="00055E21">
      <w:pPr>
        <w:spacing w:line="240" w:lineRule="auto"/>
        <w:rPr>
          <w:rFonts w:ascii="Times New Roman" w:eastAsia="Times New Roman" w:hAnsi="Times New Roman" w:cs="Times New Roman"/>
          <w:color w:val="000000"/>
          <w:sz w:val="24"/>
          <w:szCs w:val="24"/>
        </w:rPr>
      </w:pPr>
    </w:p>
    <w:p w:rsidR="00055E21" w:rsidRDefault="00055E21" w:rsidP="00055E21">
      <w:pP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p>
    <w:p w:rsidR="00055E21" w:rsidRDefault="00055E21" w:rsidP="00055E21">
      <w:pPr>
        <w:spacing w:line="240" w:lineRule="auto"/>
        <w:rPr>
          <w:rFonts w:ascii="Times New Roman" w:eastAsia="Times New Roman" w:hAnsi="Times New Roman" w:cs="Times New Roman"/>
          <w:b/>
          <w:color w:val="000000"/>
          <w:sz w:val="24"/>
          <w:szCs w:val="24"/>
        </w:rPr>
      </w:pPr>
    </w:p>
    <w:p w:rsidR="00055E21" w:rsidRDefault="00055E21" w:rsidP="00055E21">
      <w:pPr>
        <w:spacing w:line="240" w:lineRule="auto"/>
        <w:rPr>
          <w:rFonts w:ascii="Times New Roman" w:eastAsia="Times New Roman" w:hAnsi="Times New Roman" w:cs="Times New Roman"/>
          <w:b/>
          <w:color w:val="000000"/>
          <w:sz w:val="24"/>
          <w:szCs w:val="24"/>
        </w:rPr>
      </w:pPr>
    </w:p>
    <w:p w:rsidR="00055E21" w:rsidRDefault="00055E21" w:rsidP="00055E21">
      <w:pPr>
        <w:spacing w:line="240" w:lineRule="auto"/>
        <w:rPr>
          <w:rFonts w:ascii="Times New Roman" w:eastAsia="Times New Roman" w:hAnsi="Times New Roman" w:cs="Times New Roman"/>
          <w:color w:val="000000"/>
          <w:sz w:val="32"/>
          <w:szCs w:val="32"/>
        </w:rPr>
      </w:pPr>
      <w:proofErr w:type="gramStart"/>
      <w:r>
        <w:rPr>
          <w:rFonts w:ascii="Times New Roman" w:eastAsia="Times New Roman" w:hAnsi="Times New Roman" w:cs="Times New Roman"/>
          <w:b/>
          <w:color w:val="000000"/>
          <w:sz w:val="32"/>
          <w:szCs w:val="32"/>
        </w:rPr>
        <w:t>4 .</w:t>
      </w:r>
      <w:proofErr w:type="gramEnd"/>
      <w:r>
        <w:rPr>
          <w:rFonts w:ascii="Times New Roman" w:eastAsia="Times New Roman" w:hAnsi="Times New Roman" w:cs="Times New Roman"/>
          <w:b/>
          <w:color w:val="000000"/>
          <w:sz w:val="32"/>
          <w:szCs w:val="32"/>
        </w:rPr>
        <w:t xml:space="preserve"> Project architecture-</w:t>
      </w:r>
    </w:p>
    <w:p w:rsidR="00055E21" w:rsidRDefault="00055E21" w:rsidP="00055E21">
      <w:pPr>
        <w:spacing w:after="0" w:line="24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gathering the requirements and determining that the proposed system is technically feasible, we will move further towards the designing issues.</w:t>
      </w:r>
    </w:p>
    <w:p w:rsidR="00055E21" w:rsidRDefault="00055E21" w:rsidP="00055E21">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Here the main goal is to transform the requirements specification into a structure that is suitable for implementation in some programming language.</w:t>
      </w:r>
    </w:p>
    <w:p w:rsidR="00055E21" w:rsidRDefault="00055E21" w:rsidP="00055E21">
      <w:pPr>
        <w:spacing w:after="0" w:line="240" w:lineRule="auto"/>
        <w:jc w:val="both"/>
        <w:rPr>
          <w:rFonts w:ascii="Times New Roman" w:eastAsia="Times New Roman" w:hAnsi="Times New Roman" w:cs="Times New Roman"/>
          <w:color w:val="000000"/>
          <w:sz w:val="24"/>
          <w:szCs w:val="24"/>
        </w:rPr>
      </w:pPr>
    </w:p>
    <w:p w:rsidR="00055E21" w:rsidRDefault="00055E21" w:rsidP="00055E21">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Here we determine the </w:t>
      </w:r>
      <w:proofErr w:type="gramStart"/>
      <w:r>
        <w:rPr>
          <w:rFonts w:ascii="Times New Roman" w:eastAsia="Times New Roman" w:hAnsi="Times New Roman" w:cs="Times New Roman"/>
          <w:color w:val="000000"/>
          <w:sz w:val="24"/>
          <w:szCs w:val="24"/>
        </w:rPr>
        <w:t>individuals</w:t>
      </w:r>
      <w:proofErr w:type="gramEnd"/>
      <w:r>
        <w:rPr>
          <w:rFonts w:ascii="Times New Roman" w:eastAsia="Times New Roman" w:hAnsi="Times New Roman" w:cs="Times New Roman"/>
          <w:color w:val="000000"/>
          <w:sz w:val="24"/>
          <w:szCs w:val="24"/>
        </w:rPr>
        <w:t xml:space="preserve"> constraints to be used further as per requirements.</w:t>
      </w:r>
    </w:p>
    <w:p w:rsidR="00055E21" w:rsidRDefault="00055E21" w:rsidP="00055E21">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These constraints are than mapped into DATA FLOW </w:t>
      </w:r>
      <w:proofErr w:type="gramStart"/>
      <w:r>
        <w:rPr>
          <w:rFonts w:ascii="Times New Roman" w:eastAsia="Times New Roman" w:hAnsi="Times New Roman" w:cs="Times New Roman"/>
          <w:color w:val="000000"/>
          <w:sz w:val="24"/>
          <w:szCs w:val="24"/>
        </w:rPr>
        <w:t>DIAGRAMS(</w:t>
      </w:r>
      <w:proofErr w:type="gramEnd"/>
      <w:r>
        <w:rPr>
          <w:rFonts w:ascii="Times New Roman" w:eastAsia="Times New Roman" w:hAnsi="Times New Roman" w:cs="Times New Roman"/>
          <w:color w:val="000000"/>
          <w:sz w:val="24"/>
          <w:szCs w:val="24"/>
        </w:rPr>
        <w:t>DFD)</w:t>
      </w:r>
    </w:p>
    <w:p w:rsidR="00055E21" w:rsidRDefault="00055E21" w:rsidP="00055E21">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&amp; ENTITY RELATIONSHIP DIAGRAM(ER-DIAGRAM).</w:t>
      </w:r>
    </w:p>
    <w:p w:rsidR="00055E21" w:rsidRDefault="00055E21" w:rsidP="00055E21">
      <w:pPr>
        <w:spacing w:after="0" w:line="240" w:lineRule="auto"/>
        <w:jc w:val="both"/>
        <w:rPr>
          <w:rFonts w:ascii="Times New Roman" w:eastAsia="Times New Roman" w:hAnsi="Times New Roman" w:cs="Times New Roman"/>
          <w:color w:val="000000"/>
          <w:sz w:val="24"/>
          <w:szCs w:val="24"/>
        </w:rPr>
      </w:pPr>
    </w:p>
    <w:p w:rsidR="00055E21" w:rsidRDefault="00055E21" w:rsidP="00055E21">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this chapter we will present the DFDs and ER-DIAGRAMs of the entities like general detail of user, professional details, login details, personal details of user and many more.</w:t>
      </w:r>
    </w:p>
    <w:p w:rsidR="00055E21" w:rsidRDefault="00055E21" w:rsidP="00055E21">
      <w:pPr>
        <w:spacing w:after="0" w:line="240" w:lineRule="auto"/>
        <w:jc w:val="both"/>
        <w:rPr>
          <w:color w:val="000000"/>
          <w:sz w:val="32"/>
          <w:szCs w:val="32"/>
        </w:rPr>
      </w:pPr>
    </w:p>
    <w:p w:rsidR="00055E21" w:rsidRDefault="00055E21" w:rsidP="00055E21">
      <w:pPr>
        <w:spacing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b/>
          <w:color w:val="000000"/>
          <w:sz w:val="27"/>
          <w:szCs w:val="27"/>
        </w:rPr>
        <w:t xml:space="preserve">4.1 DATA FLOW </w:t>
      </w:r>
      <w:proofErr w:type="gramStart"/>
      <w:r>
        <w:rPr>
          <w:rFonts w:ascii="Times New Roman" w:eastAsia="Times New Roman" w:hAnsi="Times New Roman" w:cs="Times New Roman"/>
          <w:b/>
          <w:color w:val="000000"/>
          <w:sz w:val="27"/>
          <w:szCs w:val="27"/>
        </w:rPr>
        <w:t>DIAGRAMS(</w:t>
      </w:r>
      <w:proofErr w:type="gramEnd"/>
      <w:r>
        <w:rPr>
          <w:rFonts w:ascii="Times New Roman" w:eastAsia="Times New Roman" w:hAnsi="Times New Roman" w:cs="Times New Roman"/>
          <w:b/>
          <w:color w:val="000000"/>
          <w:sz w:val="27"/>
          <w:szCs w:val="27"/>
        </w:rPr>
        <w:t>DFDs)-</w:t>
      </w:r>
    </w:p>
    <w:p w:rsidR="00055E21" w:rsidRDefault="00055E21" w:rsidP="00055E21">
      <w:pPr>
        <w:spacing w:line="240" w:lineRule="auto"/>
        <w:ind w:firstLine="54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flow oriented techniques advocate that the major data items handled by a system must be first identified and then the processing required on these data items to produce the desired outputs should be determined. The DFD (also called as bubble chart) is a simple graphical formalism that can be used to represent a system in terms of input data to the system, various processing carried out on these data, and the output generated by the system. It was introduced by De Macro (1978), </w:t>
      </w:r>
      <w:proofErr w:type="spellStart"/>
      <w:r>
        <w:rPr>
          <w:rFonts w:ascii="Times New Roman" w:eastAsia="Times New Roman" w:hAnsi="Times New Roman" w:cs="Times New Roman"/>
          <w:sz w:val="24"/>
          <w:szCs w:val="24"/>
        </w:rPr>
        <w:t>Gane</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Sarson</w:t>
      </w:r>
      <w:proofErr w:type="spellEnd"/>
      <w:r>
        <w:rPr>
          <w:rFonts w:ascii="Times New Roman" w:eastAsia="Times New Roman" w:hAnsi="Times New Roman" w:cs="Times New Roman"/>
          <w:sz w:val="24"/>
          <w:szCs w:val="24"/>
        </w:rPr>
        <w:t xml:space="preserve"> (1979).The primitive symbols used for constructing DFD’s are:</w:t>
      </w:r>
    </w:p>
    <w:p w:rsidR="00055E21" w:rsidRDefault="00055E21" w:rsidP="00055E21">
      <w:pPr>
        <w:spacing w:line="240" w:lineRule="auto"/>
        <w:jc w:val="both"/>
        <w:rPr>
          <w:rFonts w:ascii="Times New Roman" w:eastAsia="Times New Roman" w:hAnsi="Times New Roman" w:cs="Times New Roman"/>
          <w:sz w:val="24"/>
          <w:szCs w:val="24"/>
        </w:rPr>
      </w:pPr>
    </w:p>
    <w:p w:rsidR="00055E21" w:rsidRDefault="00055E21" w:rsidP="00055E21">
      <w:pPr>
        <w:spacing w:line="240" w:lineRule="auto"/>
        <w:ind w:firstLine="547"/>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Symbols used in DFD</w:t>
      </w:r>
    </w:p>
    <w:p w:rsidR="00055E21" w:rsidRDefault="00055E21" w:rsidP="00055E21">
      <w:pPr>
        <w:spacing w:before="280" w:after="280" w:line="240" w:lineRule="auto"/>
        <w:jc w:val="both"/>
        <w:rPr>
          <w:rFonts w:ascii="Times New Roman" w:eastAsia="Times New Roman" w:hAnsi="Times New Roman" w:cs="Times New Roman"/>
          <w:color w:val="000000"/>
          <w:sz w:val="24"/>
          <w:szCs w:val="24"/>
        </w:rPr>
      </w:pPr>
      <w:r w:rsidRPr="00525829">
        <w:pict>
          <v:oval id="_x0000_s1028" style="position:absolute;left:0;text-align:left;margin-left:0;margin-top:1pt;width:65.55pt;height:65.55pt;z-index:251664384;v-text-anchor:middle" o:gfxdata="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fsffrdMAAAAGAQAADwAA&#10;AAAAAAABACAAAAAiAAAAZHJzL2Rvd25yZXYueG1sUEsBAhQAFAAAAAgAh07iQEmAf+sbAgAAVgQA&#10;AA4AAAAAAAAAAQAgAAAAIgEAAGRycy9lMm9Eb2MueG1sUEsFBgAAAAAGAAYAWQEAAK8FAAAAAA==&#10;">
            <v:stroke startarrowwidth="narrow" startarrowlength="short" endarrowwidth="narrow" endarrowlength="short" joinstyle="miter"/>
            <v:textbox inset="2.53958mm,2.53958mm,2.53958mm,2.53958mm">
              <w:txbxContent>
                <w:p w:rsidR="00055E21" w:rsidRDefault="00055E21" w:rsidP="00055E21">
                  <w:pPr>
                    <w:spacing w:after="0" w:line="240" w:lineRule="auto"/>
                  </w:pPr>
                </w:p>
              </w:txbxContent>
            </v:textbox>
          </v:oval>
        </w:pict>
      </w:r>
    </w:p>
    <w:p w:rsidR="00055E21" w:rsidRDefault="00055E21" w:rsidP="00055E21">
      <w:pPr>
        <w:spacing w:before="280" w:after="280" w:line="240" w:lineRule="auto"/>
        <w:ind w:left="17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 </w:t>
      </w:r>
      <w:r>
        <w:rPr>
          <w:rFonts w:ascii="Times New Roman" w:eastAsia="Times New Roman" w:hAnsi="Times New Roman" w:cs="Times New Roman"/>
          <w:i/>
          <w:color w:val="000000"/>
          <w:sz w:val="24"/>
          <w:szCs w:val="24"/>
        </w:rPr>
        <w:t>circle</w:t>
      </w:r>
      <w:r>
        <w:rPr>
          <w:rFonts w:ascii="Times New Roman" w:eastAsia="Times New Roman" w:hAnsi="Times New Roman" w:cs="Times New Roman"/>
          <w:color w:val="000000"/>
          <w:sz w:val="24"/>
          <w:szCs w:val="24"/>
        </w:rPr>
        <w:t xml:space="preserve"> represents a process.</w:t>
      </w:r>
    </w:p>
    <w:p w:rsidR="00055E21" w:rsidRDefault="00055E21" w:rsidP="00055E21">
      <w:pPr>
        <w:spacing w:before="280" w:after="280" w:line="240" w:lineRule="auto"/>
        <w:jc w:val="both"/>
        <w:rPr>
          <w:rFonts w:ascii="Times New Roman" w:eastAsia="Times New Roman" w:hAnsi="Times New Roman" w:cs="Times New Roman"/>
          <w:color w:val="000000"/>
          <w:sz w:val="24"/>
          <w:szCs w:val="24"/>
        </w:rPr>
      </w:pPr>
    </w:p>
    <w:p w:rsidR="00055E21" w:rsidRDefault="00055E21" w:rsidP="00055E21">
      <w:pPr>
        <w:spacing w:before="280" w:after="28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Pr="00525829">
        <w:pict>
          <v:rect id="_x0000_s1029" style="position:absolute;left:0;text-align:left;margin-left:0;margin-top:8pt;width:74.9pt;height:47.55pt;z-index:251665408;mso-position-horizontal-relative:text;mso-position-vertical-relative:text;v-text-anchor:middle" o:gfxdata="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GtjXkzSAAAABwEA&#10;AA8AAAAAAAAAAQAgAAAAIgAAAGRycy9kb3ducmV2LnhtbFBLAQIUABQAAAAIAIdO4kCc4wASIAIA&#10;AFgEAAAOAAAAAAAAAAEAIAAAACEBAABkcnMvZTJvRG9jLnhtbFBLBQYAAAAABgAGAFkBAACzBQAA&#10;AAA=&#10;">
            <v:stroke startarrowwidth="narrow" startarrowlength="short" endarrowwidth="narrow" endarrowlength="short"/>
            <v:textbox inset="2.53958mm,2.53958mm,2.53958mm,2.53958mm">
              <w:txbxContent>
                <w:p w:rsidR="00055E21" w:rsidRDefault="00055E21" w:rsidP="00055E21">
                  <w:pPr>
                    <w:spacing w:after="0" w:line="240" w:lineRule="auto"/>
                  </w:pPr>
                </w:p>
              </w:txbxContent>
            </v:textbox>
          </v:rect>
        </w:pict>
      </w:r>
    </w:p>
    <w:p w:rsidR="00055E21" w:rsidRDefault="00055E21" w:rsidP="00055E21">
      <w:pPr>
        <w:spacing w:before="280" w:after="280" w:line="240" w:lineRule="auto"/>
        <w:ind w:left="1050"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 </w:t>
      </w:r>
      <w:r>
        <w:rPr>
          <w:rFonts w:ascii="Times New Roman" w:eastAsia="Times New Roman" w:hAnsi="Times New Roman" w:cs="Times New Roman"/>
          <w:i/>
          <w:color w:val="000000"/>
          <w:sz w:val="24"/>
          <w:szCs w:val="24"/>
        </w:rPr>
        <w:t>rectangle</w:t>
      </w:r>
      <w:r>
        <w:rPr>
          <w:rFonts w:ascii="Times New Roman" w:eastAsia="Times New Roman" w:hAnsi="Times New Roman" w:cs="Times New Roman"/>
          <w:color w:val="000000"/>
          <w:sz w:val="24"/>
          <w:szCs w:val="24"/>
        </w:rPr>
        <w:t xml:space="preserve"> represents external entity</w:t>
      </w:r>
    </w:p>
    <w:p w:rsidR="00055E21" w:rsidRDefault="00055E21" w:rsidP="00055E21">
      <w:pPr>
        <w:spacing w:before="280" w:after="280" w:line="240" w:lineRule="auto"/>
        <w:ind w:left="1050" w:firstLine="720"/>
        <w:jc w:val="both"/>
        <w:rPr>
          <w:rFonts w:ascii="Times New Roman" w:eastAsia="Times New Roman" w:hAnsi="Times New Roman" w:cs="Times New Roman"/>
          <w:color w:val="000000"/>
          <w:sz w:val="24"/>
          <w:szCs w:val="24"/>
        </w:rPr>
      </w:pPr>
    </w:p>
    <w:p w:rsidR="00055E21" w:rsidRDefault="00055E21" w:rsidP="00055E21">
      <w:pPr>
        <w:spacing w:before="280" w:after="280" w:line="240" w:lineRule="auto"/>
        <w:ind w:left="1050" w:firstLine="720"/>
        <w:jc w:val="both"/>
        <w:rPr>
          <w:rFonts w:ascii="Times New Roman" w:eastAsia="Times New Roman" w:hAnsi="Times New Roman" w:cs="Times New Roman"/>
          <w:color w:val="000000"/>
          <w:sz w:val="24"/>
          <w:szCs w:val="24"/>
        </w:rPr>
      </w:pPr>
      <w:r w:rsidRPr="00525829">
        <w:pict>
          <v:rect id="_x0000_s1030" style="position:absolute;left:0;text-align:left;margin-left:13pt;margin-top:4pt;width:56.25pt;height:54.75pt;z-index:251666432;v-text-anchor:middle" o:gfxdata="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DkjZWD1QAA&#10;AAgBAAAPAAAAAAAAAAEAIAAAACIAAABkcnMvZG93bnJldi54bWxQSwECFAAUAAAACACHTuJAqivv&#10;QyECAABYBAAADgAAAAAAAAABACAAAAAkAQAAZHJzL2Uyb0RvYy54bWxQSwUGAAAAAAYABgBZAQAA&#10;twUAAAAA&#10;">
            <v:stroke startarrowwidth="narrow" startarrowlength="short" endarrowwidth="narrow" endarrowlength="short"/>
            <v:textbox inset="2.53958mm,2.53958mm,2.53958mm,2.53958mm">
              <w:txbxContent>
                <w:p w:rsidR="00055E21" w:rsidRDefault="00055E21" w:rsidP="00055E21">
                  <w:pPr>
                    <w:spacing w:after="0" w:line="240" w:lineRule="auto"/>
                  </w:pPr>
                </w:p>
              </w:txbxContent>
            </v:textbox>
          </v:rect>
        </w:pict>
      </w:r>
    </w:p>
    <w:p w:rsidR="00055E21" w:rsidRDefault="00055E21" w:rsidP="00055E21">
      <w:pPr>
        <w:spacing w:before="280" w:after="280" w:line="240" w:lineRule="auto"/>
        <w:ind w:left="2160" w:firstLine="3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w:t>
      </w:r>
      <w:r>
        <w:rPr>
          <w:rFonts w:ascii="Times New Roman" w:eastAsia="Times New Roman" w:hAnsi="Times New Roman" w:cs="Times New Roman"/>
          <w:i/>
          <w:color w:val="000000"/>
          <w:sz w:val="24"/>
          <w:szCs w:val="24"/>
        </w:rPr>
        <w:t>square</w:t>
      </w:r>
      <w:r>
        <w:rPr>
          <w:rFonts w:ascii="Times New Roman" w:eastAsia="Times New Roman" w:hAnsi="Times New Roman" w:cs="Times New Roman"/>
          <w:color w:val="000000"/>
          <w:sz w:val="24"/>
          <w:szCs w:val="24"/>
        </w:rPr>
        <w:t xml:space="preserve"> defines a source or destination of the system        data.</w:t>
      </w:r>
    </w:p>
    <w:p w:rsidR="00055E21" w:rsidRDefault="00055E21" w:rsidP="00055E21">
      <w:pPr>
        <w:spacing w:before="280" w:after="280" w:line="240" w:lineRule="auto"/>
        <w:ind w:left="17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055E21" w:rsidRDefault="00055E21" w:rsidP="00055E21">
      <w:pPr>
        <w:spacing w:before="280" w:after="280" w:line="240" w:lineRule="auto"/>
        <w:ind w:left="1770" w:firstLine="39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An </w:t>
      </w:r>
      <w:r>
        <w:rPr>
          <w:rFonts w:ascii="Times New Roman" w:eastAsia="Times New Roman" w:hAnsi="Times New Roman" w:cs="Times New Roman"/>
          <w:i/>
          <w:color w:val="000000"/>
          <w:sz w:val="24"/>
          <w:szCs w:val="24"/>
        </w:rPr>
        <w:t>arrow</w:t>
      </w:r>
      <w:r>
        <w:rPr>
          <w:rFonts w:ascii="Times New Roman" w:eastAsia="Times New Roman" w:hAnsi="Times New Roman" w:cs="Times New Roman"/>
          <w:color w:val="000000"/>
          <w:sz w:val="24"/>
          <w:szCs w:val="24"/>
        </w:rPr>
        <w:t xml:space="preserve"> identifies dataflow. </w:t>
      </w:r>
      <w:r w:rsidRPr="00525829">
        <w:pict>
          <v:shape id="_x0000_s1031" type="#_x0000_t32" style="position:absolute;left:0;text-align:left;margin-left:9pt;margin-top:4pt;width:1in;height:2pt;z-index:251667456;mso-position-horizontal-relative:text;mso-position-vertical-relative:text" o:gfxdata="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CZiNQJzwAA&#10;AAcBAAAPAAAAAAAAAAEAIAAAACIAAABkcnMvZG93bnJldi54bWxQSwECFAAUAAAACACHTuJAYV26&#10;wicCAABtBAAADgAAAAAAAAABACAAAAAeAQAAZHJzL2Uyb0RvYy54bWxQSwUGAAAAAAYABgBZAQAA&#10;twUAAAAA&#10;" filled="t">
            <v:stroke endarrow="block" joinstyle="miter"/>
          </v:shape>
        </w:pict>
      </w:r>
    </w:p>
    <w:p w:rsidR="00055E21" w:rsidRDefault="00055E21" w:rsidP="00055E21">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4.1.1 0 Level DFD:</w:t>
      </w:r>
      <w:r>
        <w:rPr>
          <w:rFonts w:ascii="Times New Roman" w:eastAsia="Times New Roman" w:hAnsi="Times New Roman" w:cs="Times New Roman"/>
          <w:sz w:val="28"/>
          <w:szCs w:val="28"/>
        </w:rPr>
        <w:t xml:space="preserve"> </w:t>
      </w:r>
      <w:r>
        <w:rPr>
          <w:rFonts w:ascii="Times New Roman" w:eastAsia="Times New Roman" w:hAnsi="Times New Roman" w:cs="Times New Roman"/>
          <w:sz w:val="24"/>
          <w:szCs w:val="24"/>
        </w:rPr>
        <w:t>A level 0 DFD, also called a fundamental system model or context diagram represents the entire software element as a single bubble with input and output data indicated by incoming and outgoing arrows, respectively.</w:t>
      </w:r>
    </w:p>
    <w:p w:rsidR="00055E21" w:rsidRDefault="00055E21" w:rsidP="00055E21">
      <w:pPr>
        <w:spacing w:line="240" w:lineRule="auto"/>
        <w:jc w:val="both"/>
        <w:rPr>
          <w:rFonts w:ascii="Times New Roman" w:eastAsia="Times New Roman" w:hAnsi="Times New Roman" w:cs="Times New Roman"/>
          <w:color w:val="000000"/>
          <w:sz w:val="24"/>
          <w:szCs w:val="24"/>
        </w:rPr>
      </w:pPr>
    </w:p>
    <w:p w:rsidR="00055E21" w:rsidRDefault="00055E21" w:rsidP="00055E21">
      <w:pPr>
        <w:spacing w:line="240" w:lineRule="auto"/>
        <w:jc w:val="both"/>
        <w:rPr>
          <w:rFonts w:ascii="Times New Roman" w:eastAsia="Times New Roman" w:hAnsi="Times New Roman" w:cs="Times New Roman"/>
          <w:color w:val="000000"/>
          <w:sz w:val="24"/>
          <w:szCs w:val="24"/>
        </w:rPr>
      </w:pPr>
    </w:p>
    <w:p w:rsidR="00055E21" w:rsidRDefault="00AA5D7A" w:rsidP="00055E21">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b/>
          <w:noProof/>
          <w:sz w:val="28"/>
          <w:szCs w:val="28"/>
        </w:rPr>
        <w:pict>
          <v:rect id="_x0000_s1034" style="position:absolute;left:0;text-align:left;margin-left:327pt;margin-top:119.2pt;width:1in;height:52.5pt;z-index:251670528" strokecolor="white [3212]">
            <v:textbox>
              <w:txbxContent>
                <w:p w:rsidR="00AA5D7A" w:rsidRPr="00AA5D7A" w:rsidRDefault="00AA5D7A" w:rsidP="00AA5D7A">
                  <w:pPr>
                    <w:jc w:val="center"/>
                    <w:rPr>
                      <w:sz w:val="24"/>
                      <w:szCs w:val="24"/>
                    </w:rPr>
                  </w:pPr>
                  <w:r w:rsidRPr="00AA5D7A">
                    <w:rPr>
                      <w:rFonts w:ascii="Times New Roman" w:eastAsia="Times New Roman" w:hAnsi="Times New Roman" w:cs="Times New Roman"/>
                      <w:sz w:val="24"/>
                      <w:szCs w:val="24"/>
                    </w:rPr>
                    <w:t>CHIT-CHAT</w:t>
                  </w:r>
                </w:p>
              </w:txbxContent>
            </v:textbox>
          </v:rect>
        </w:pict>
      </w:r>
      <w:r w:rsidR="00055E21">
        <w:rPr>
          <w:rFonts w:ascii="Times New Roman" w:eastAsia="Times New Roman" w:hAnsi="Times New Roman" w:cs="Times New Roman"/>
          <w:b/>
          <w:noProof/>
          <w:sz w:val="28"/>
          <w:szCs w:val="28"/>
        </w:rPr>
        <w:drawing>
          <wp:inline distT="0" distB="0" distL="114300" distR="114300">
            <wp:extent cx="5447665" cy="3706495"/>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7" name="image13.png"/>
                    <pic:cNvPicPr preferRelativeResize="0"/>
                  </pic:nvPicPr>
                  <pic:blipFill>
                    <a:blip r:embed="rId17" cstate="print"/>
                    <a:srcRect/>
                    <a:stretch>
                      <a:fillRect/>
                    </a:stretch>
                  </pic:blipFill>
                  <pic:spPr>
                    <a:xfrm>
                      <a:off x="0" y="0"/>
                      <a:ext cx="5447665" cy="3706495"/>
                    </a:xfrm>
                    <a:prstGeom prst="rect">
                      <a:avLst/>
                    </a:prstGeom>
                  </pic:spPr>
                </pic:pic>
              </a:graphicData>
            </a:graphic>
          </wp:inline>
        </w:drawing>
      </w:r>
    </w:p>
    <w:p w:rsidR="00055E21" w:rsidRDefault="00055E21" w:rsidP="00055E21">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Fig 4.1.1</w:t>
      </w:r>
      <w:proofErr w:type="gramStart"/>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 xml:space="preserve"> </w:t>
      </w:r>
      <w:r>
        <w:rPr>
          <w:rFonts w:ascii="Times New Roman" w:eastAsia="Times New Roman" w:hAnsi="Times New Roman" w:cs="Times New Roman"/>
          <w:b/>
          <w:color w:val="000000"/>
          <w:sz w:val="24"/>
          <w:szCs w:val="24"/>
        </w:rPr>
        <w:t>0 Level DFD</w:t>
      </w:r>
      <w:r>
        <w:rPr>
          <w:rFonts w:ascii="Times New Roman" w:eastAsia="Times New Roman" w:hAnsi="Times New Roman" w:cs="Times New Roman"/>
          <w:b/>
          <w:sz w:val="28"/>
          <w:szCs w:val="28"/>
        </w:rPr>
        <w:t xml:space="preserve"> </w:t>
      </w:r>
    </w:p>
    <w:p w:rsidR="00055E21" w:rsidRDefault="00055E21" w:rsidP="00055E21">
      <w:pPr>
        <w:spacing w:line="240" w:lineRule="auto"/>
        <w:jc w:val="both"/>
        <w:rPr>
          <w:rFonts w:ascii="Times New Roman" w:eastAsia="Times New Roman" w:hAnsi="Times New Roman" w:cs="Times New Roman"/>
          <w:sz w:val="28"/>
          <w:szCs w:val="28"/>
        </w:rPr>
      </w:pPr>
    </w:p>
    <w:p w:rsidR="00055E21" w:rsidRDefault="00055E21" w:rsidP="00055E21">
      <w:pPr>
        <w:spacing w:line="240" w:lineRule="auto"/>
        <w:jc w:val="both"/>
        <w:rPr>
          <w:rFonts w:ascii="Times New Roman" w:eastAsia="Times New Roman" w:hAnsi="Times New Roman" w:cs="Times New Roman"/>
          <w:sz w:val="28"/>
          <w:szCs w:val="28"/>
        </w:rPr>
      </w:pPr>
    </w:p>
    <w:p w:rsidR="00055E21" w:rsidRDefault="00055E21" w:rsidP="00055E21">
      <w:pPr>
        <w:spacing w:line="240" w:lineRule="auto"/>
        <w:jc w:val="both"/>
        <w:rPr>
          <w:rFonts w:ascii="Times New Roman" w:eastAsia="Times New Roman" w:hAnsi="Times New Roman" w:cs="Times New Roman"/>
          <w:sz w:val="28"/>
          <w:szCs w:val="28"/>
        </w:rPr>
      </w:pPr>
    </w:p>
    <w:p w:rsidR="00055E21" w:rsidRDefault="00055E21" w:rsidP="00055E21">
      <w:pPr>
        <w:spacing w:line="240" w:lineRule="auto"/>
        <w:jc w:val="both"/>
        <w:rPr>
          <w:rFonts w:ascii="Times New Roman" w:eastAsia="Times New Roman" w:hAnsi="Times New Roman" w:cs="Times New Roman"/>
          <w:sz w:val="28"/>
          <w:szCs w:val="28"/>
        </w:rPr>
      </w:pPr>
    </w:p>
    <w:p w:rsidR="00055E21" w:rsidRDefault="00055E21" w:rsidP="00055E21">
      <w:pPr>
        <w:spacing w:line="240" w:lineRule="auto"/>
        <w:jc w:val="both"/>
        <w:rPr>
          <w:rFonts w:ascii="Times New Roman" w:eastAsia="Times New Roman" w:hAnsi="Times New Roman" w:cs="Times New Roman"/>
          <w:sz w:val="28"/>
          <w:szCs w:val="28"/>
        </w:rPr>
      </w:pPr>
    </w:p>
    <w:p w:rsidR="00055E21" w:rsidRDefault="00055E21" w:rsidP="00055E21">
      <w:pPr>
        <w:spacing w:line="240" w:lineRule="auto"/>
        <w:jc w:val="both"/>
        <w:rPr>
          <w:rFonts w:ascii="Times New Roman" w:eastAsia="Times New Roman" w:hAnsi="Times New Roman" w:cs="Times New Roman"/>
          <w:sz w:val="28"/>
          <w:szCs w:val="28"/>
        </w:rPr>
      </w:pPr>
    </w:p>
    <w:p w:rsidR="00055E21" w:rsidRDefault="00055E21" w:rsidP="00055E21">
      <w:pPr>
        <w:spacing w:line="240" w:lineRule="auto"/>
        <w:jc w:val="both"/>
        <w:rPr>
          <w:rFonts w:ascii="Times New Roman" w:eastAsia="Times New Roman" w:hAnsi="Times New Roman" w:cs="Times New Roman"/>
          <w:sz w:val="28"/>
          <w:szCs w:val="28"/>
        </w:rPr>
      </w:pPr>
    </w:p>
    <w:p w:rsidR="00055E21" w:rsidRDefault="00055E21" w:rsidP="00055E21">
      <w:pPr>
        <w:spacing w:line="240" w:lineRule="auto"/>
        <w:jc w:val="both"/>
        <w:rPr>
          <w:rFonts w:ascii="Times New Roman" w:eastAsia="Times New Roman" w:hAnsi="Times New Roman" w:cs="Times New Roman"/>
          <w:b/>
          <w:sz w:val="28"/>
          <w:szCs w:val="28"/>
        </w:rPr>
      </w:pPr>
    </w:p>
    <w:p w:rsidR="00055E21" w:rsidRDefault="00055E21" w:rsidP="00055E21">
      <w:pPr>
        <w:spacing w:line="240" w:lineRule="auto"/>
        <w:jc w:val="both"/>
        <w:rPr>
          <w:rFonts w:ascii="Times New Roman" w:eastAsia="Times New Roman" w:hAnsi="Times New Roman" w:cs="Times New Roman"/>
          <w:b/>
          <w:sz w:val="28"/>
          <w:szCs w:val="28"/>
        </w:rPr>
      </w:pPr>
    </w:p>
    <w:p w:rsidR="00055E21" w:rsidRDefault="00055E21" w:rsidP="00055E21">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 xml:space="preserve">4.1.2   1 Level DFD: </w:t>
      </w:r>
      <w:r>
        <w:rPr>
          <w:rFonts w:ascii="Times New Roman" w:eastAsia="Times New Roman" w:hAnsi="Times New Roman" w:cs="Times New Roman"/>
          <w:sz w:val="24"/>
          <w:szCs w:val="24"/>
        </w:rPr>
        <w:t xml:space="preserve">This level of DFD provide more detailed </w:t>
      </w:r>
      <w:proofErr w:type="spellStart"/>
      <w:proofErr w:type="gramStart"/>
      <w:r>
        <w:rPr>
          <w:rFonts w:ascii="Times New Roman" w:eastAsia="Times New Roman" w:hAnsi="Times New Roman" w:cs="Times New Roman"/>
          <w:sz w:val="24"/>
          <w:szCs w:val="24"/>
        </w:rPr>
        <w:t>structuare.it</w:t>
      </w:r>
      <w:proofErr w:type="spellEnd"/>
      <w:r>
        <w:rPr>
          <w:rFonts w:ascii="Times New Roman" w:eastAsia="Times New Roman" w:hAnsi="Times New Roman" w:cs="Times New Roman"/>
          <w:sz w:val="24"/>
          <w:szCs w:val="24"/>
        </w:rPr>
        <w:t xml:space="preserve">  provides</w:t>
      </w:r>
      <w:proofErr w:type="gramEnd"/>
      <w:r>
        <w:rPr>
          <w:rFonts w:ascii="Times New Roman" w:eastAsia="Times New Roman" w:hAnsi="Times New Roman" w:cs="Times New Roman"/>
          <w:sz w:val="24"/>
          <w:szCs w:val="24"/>
        </w:rPr>
        <w:t xml:space="preserve">  a  detailed view of requirements and flow of data from 1 bubble to another.</w:t>
      </w:r>
    </w:p>
    <w:p w:rsidR="00055E21" w:rsidRDefault="00055E21" w:rsidP="00055E21">
      <w:pPr>
        <w:spacing w:after="0" w:line="240" w:lineRule="auto"/>
        <w:rPr>
          <w:color w:val="000000"/>
        </w:rPr>
      </w:pPr>
      <w:r>
        <w:rPr>
          <w:b/>
          <w:color w:val="000000"/>
          <w:sz w:val="36"/>
          <w:szCs w:val="36"/>
        </w:rPr>
        <w:t xml:space="preserve">       </w:t>
      </w:r>
    </w:p>
    <w:p w:rsidR="00055E21" w:rsidRDefault="00055E21" w:rsidP="00055E21">
      <w:pPr>
        <w:spacing w:after="0" w:line="240" w:lineRule="auto"/>
        <w:rPr>
          <w:rFonts w:ascii="Times New Roman" w:eastAsia="Times New Roman" w:hAnsi="Times New Roman" w:cs="Times New Roman"/>
          <w:color w:val="000000"/>
          <w:sz w:val="28"/>
          <w:szCs w:val="28"/>
        </w:rPr>
      </w:pPr>
      <w:r>
        <w:rPr>
          <w:noProof/>
          <w:color w:val="000000"/>
        </w:rPr>
        <w:drawing>
          <wp:inline distT="0" distB="0" distL="114300" distR="114300">
            <wp:extent cx="5271770" cy="5926455"/>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9" name="image2.png"/>
                    <pic:cNvPicPr preferRelativeResize="0"/>
                  </pic:nvPicPr>
                  <pic:blipFill>
                    <a:blip r:embed="rId18" cstate="print"/>
                    <a:srcRect/>
                    <a:stretch>
                      <a:fillRect/>
                    </a:stretch>
                  </pic:blipFill>
                  <pic:spPr>
                    <a:xfrm>
                      <a:off x="0" y="0"/>
                      <a:ext cx="5271770" cy="5926455"/>
                    </a:xfrm>
                    <a:prstGeom prst="rect">
                      <a:avLst/>
                    </a:prstGeom>
                  </pic:spPr>
                </pic:pic>
              </a:graphicData>
            </a:graphic>
          </wp:inline>
        </w:drawing>
      </w:r>
    </w:p>
    <w:p w:rsidR="00055E21" w:rsidRDefault="00055E21" w:rsidP="00055E21">
      <w:pPr>
        <w:spacing w:after="0" w:line="240" w:lineRule="auto"/>
        <w:rPr>
          <w:rFonts w:ascii="Times New Roman" w:eastAsia="Times New Roman" w:hAnsi="Times New Roman" w:cs="Times New Roman"/>
          <w:color w:val="000000"/>
          <w:sz w:val="28"/>
          <w:szCs w:val="28"/>
        </w:rPr>
      </w:pPr>
    </w:p>
    <w:p w:rsidR="00055E21" w:rsidRDefault="00055E21" w:rsidP="00055E21">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                                   FIG </w:t>
      </w:r>
      <w:proofErr w:type="gramStart"/>
      <w:r>
        <w:rPr>
          <w:rFonts w:ascii="Times New Roman" w:eastAsia="Times New Roman" w:hAnsi="Times New Roman" w:cs="Times New Roman"/>
          <w:b/>
          <w:color w:val="000000"/>
          <w:sz w:val="28"/>
          <w:szCs w:val="28"/>
        </w:rPr>
        <w:t>4.1.2  LEVEL</w:t>
      </w:r>
      <w:proofErr w:type="gramEnd"/>
      <w:r>
        <w:rPr>
          <w:rFonts w:ascii="Times New Roman" w:eastAsia="Times New Roman" w:hAnsi="Times New Roman" w:cs="Times New Roman"/>
          <w:b/>
          <w:color w:val="000000"/>
          <w:sz w:val="28"/>
          <w:szCs w:val="28"/>
        </w:rPr>
        <w:t xml:space="preserve"> 1 DFD</w:t>
      </w:r>
    </w:p>
    <w:p w:rsidR="00055E21" w:rsidRDefault="00055E21" w:rsidP="00055E21">
      <w:pPr>
        <w:spacing w:after="0" w:line="240" w:lineRule="auto"/>
        <w:rPr>
          <w:rFonts w:ascii="Times New Roman" w:eastAsia="Times New Roman" w:hAnsi="Times New Roman" w:cs="Times New Roman"/>
          <w:color w:val="000000"/>
          <w:sz w:val="28"/>
          <w:szCs w:val="28"/>
        </w:rPr>
      </w:pPr>
    </w:p>
    <w:p w:rsidR="00055E21" w:rsidRDefault="00055E21" w:rsidP="00055E21">
      <w:pPr>
        <w:tabs>
          <w:tab w:val="left" w:pos="5985"/>
        </w:tabs>
        <w:spacing w:after="0" w:line="240" w:lineRule="auto"/>
        <w:jc w:val="both"/>
        <w:rPr>
          <w:color w:val="000000"/>
          <w:sz w:val="32"/>
          <w:szCs w:val="32"/>
        </w:rPr>
      </w:pPr>
    </w:p>
    <w:p w:rsidR="00055E21" w:rsidRDefault="00055E21" w:rsidP="00055E21">
      <w:pPr>
        <w:tabs>
          <w:tab w:val="left" w:pos="5985"/>
        </w:tabs>
        <w:spacing w:after="0" w:line="240" w:lineRule="auto"/>
        <w:jc w:val="both"/>
        <w:rPr>
          <w:color w:val="000000"/>
          <w:sz w:val="32"/>
          <w:szCs w:val="32"/>
        </w:rPr>
      </w:pPr>
    </w:p>
    <w:p w:rsidR="00055E21" w:rsidRDefault="00055E21" w:rsidP="00055E21">
      <w:pPr>
        <w:tabs>
          <w:tab w:val="left" w:pos="5985"/>
        </w:tabs>
        <w:spacing w:after="0" w:line="240" w:lineRule="auto"/>
        <w:jc w:val="both"/>
        <w:rPr>
          <w:color w:val="000000"/>
          <w:sz w:val="32"/>
          <w:szCs w:val="32"/>
        </w:rPr>
      </w:pPr>
    </w:p>
    <w:p w:rsidR="00226A32" w:rsidRDefault="00226A32" w:rsidP="00055E21">
      <w:pPr>
        <w:tabs>
          <w:tab w:val="left" w:pos="5985"/>
        </w:tabs>
        <w:spacing w:after="0" w:line="240" w:lineRule="auto"/>
        <w:jc w:val="both"/>
        <w:rPr>
          <w:color w:val="000000"/>
          <w:sz w:val="32"/>
          <w:szCs w:val="32"/>
        </w:rPr>
      </w:pPr>
    </w:p>
    <w:p w:rsidR="00226A32" w:rsidRDefault="00226A32" w:rsidP="00055E21">
      <w:pPr>
        <w:tabs>
          <w:tab w:val="left" w:pos="5985"/>
        </w:tabs>
        <w:spacing w:after="0" w:line="240" w:lineRule="auto"/>
        <w:jc w:val="both"/>
        <w:rPr>
          <w:color w:val="000000"/>
          <w:sz w:val="32"/>
          <w:szCs w:val="32"/>
        </w:rPr>
      </w:pPr>
    </w:p>
    <w:p w:rsidR="00055E21" w:rsidRDefault="00055E21" w:rsidP="00055E21">
      <w:pPr>
        <w:tabs>
          <w:tab w:val="left" w:pos="5985"/>
        </w:tabs>
        <w:spacing w:after="0" w:line="240" w:lineRule="auto"/>
        <w:jc w:val="both"/>
        <w:rPr>
          <w:color w:val="000000"/>
          <w:sz w:val="32"/>
          <w:szCs w:val="32"/>
        </w:rPr>
      </w:pPr>
    </w:p>
    <w:p w:rsidR="00055E21" w:rsidRDefault="00055E21" w:rsidP="00055E21">
      <w:pPr>
        <w:tabs>
          <w:tab w:val="left" w:pos="5985"/>
        </w:tabs>
        <w:spacing w:after="0" w:line="240" w:lineRule="auto"/>
        <w:jc w:val="both"/>
        <w:rPr>
          <w:b/>
          <w:color w:val="000000"/>
          <w:sz w:val="32"/>
          <w:szCs w:val="32"/>
        </w:rPr>
      </w:pPr>
    </w:p>
    <w:p w:rsidR="00055E21" w:rsidRDefault="00055E21" w:rsidP="00055E21">
      <w:pPr>
        <w:tabs>
          <w:tab w:val="left" w:pos="5985"/>
        </w:tabs>
        <w:spacing w:after="0" w:line="240" w:lineRule="auto"/>
        <w:jc w:val="both"/>
        <w:rPr>
          <w:color w:val="000000"/>
          <w:sz w:val="36"/>
          <w:szCs w:val="36"/>
        </w:rPr>
      </w:pPr>
      <w:r>
        <w:rPr>
          <w:b/>
          <w:color w:val="000000"/>
          <w:sz w:val="32"/>
          <w:szCs w:val="32"/>
        </w:rPr>
        <w:t>4.2 ENTITY RELATIONSHIP DIAGRAM</w:t>
      </w:r>
      <w:r>
        <w:rPr>
          <w:b/>
          <w:color w:val="000000"/>
          <w:sz w:val="32"/>
          <w:szCs w:val="32"/>
        </w:rPr>
        <w:tab/>
      </w:r>
    </w:p>
    <w:p w:rsidR="00055E21" w:rsidRDefault="00055E21" w:rsidP="00055E21">
      <w:pPr>
        <w:spacing w:line="240" w:lineRule="auto"/>
        <w:jc w:val="both"/>
        <w:rPr>
          <w:rFonts w:ascii="Times New Roman" w:eastAsia="Times New Roman" w:hAnsi="Times New Roman" w:cs="Times New Roman"/>
          <w:sz w:val="24"/>
          <w:szCs w:val="24"/>
        </w:rPr>
      </w:pPr>
    </w:p>
    <w:p w:rsidR="00055E21" w:rsidRDefault="00055E21" w:rsidP="00055E21">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entity relationship model is a high level data model.  It is based on a perception of a real world that consists of a collection of basic objects, called entities, and of relationship among these objects.  It was developed to facilitate database design by allowing specification of an enterprise schema, which represent the overall logical structure of a database.</w:t>
      </w:r>
    </w:p>
    <w:p w:rsidR="00055E21" w:rsidRDefault="00055E21" w:rsidP="00055E21">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Entity: </w:t>
      </w:r>
      <w:r>
        <w:rPr>
          <w:rFonts w:ascii="Times New Roman" w:eastAsia="Times New Roman" w:hAnsi="Times New Roman" w:cs="Times New Roman"/>
          <w:sz w:val="24"/>
          <w:szCs w:val="24"/>
        </w:rPr>
        <w:t>An entity is an object that has its existence in the real world.  It includes all those “things” about which data is collected.  An entity may be a tangible object such as a student, a place or a part.  It may also be non-tangible such as an event, a job title or a customer account.  For example, if we say that a customer buys goods, it means customer and goods are entities.</w:t>
      </w:r>
    </w:p>
    <w:p w:rsidR="00055E21" w:rsidRDefault="00055E21" w:rsidP="00055E21">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Diagrammatically, entities are represented in rectangles.</w:t>
      </w:r>
    </w:p>
    <w:p w:rsidR="00055E21" w:rsidRDefault="00055E21" w:rsidP="00055E21">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An Entity Set</w:t>
      </w:r>
      <w:r>
        <w:rPr>
          <w:rFonts w:ascii="Times New Roman" w:eastAsia="Times New Roman" w:hAnsi="Times New Roman" w:cs="Times New Roman"/>
          <w:sz w:val="24"/>
          <w:szCs w:val="24"/>
        </w:rPr>
        <w:t>: It is a set of entities of the same type that share the same properties, or attributes.  The set of all persons who are customers at a given bank, example, can be defined as the entity set customer.</w:t>
      </w:r>
    </w:p>
    <w:p w:rsidR="00055E21" w:rsidRDefault="00055E21" w:rsidP="00055E21">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Attributes</w:t>
      </w:r>
      <w:r>
        <w:rPr>
          <w:rFonts w:ascii="Times New Roman" w:eastAsia="Times New Roman" w:hAnsi="Times New Roman" w:cs="Times New Roman"/>
          <w:sz w:val="24"/>
          <w:szCs w:val="24"/>
        </w:rPr>
        <w:t>: Attributes are units that describe the characteristics or properties of entities.  In a database, entities are represented by tables and attributes by columns.  For example, a customer entity might have numerous attributes such as code, name and addresses.  Similarly, the goods entity may have attributes like code and price.  They are drawn in elliptical shapes along with the entity rectangles.</w:t>
      </w:r>
    </w:p>
    <w:p w:rsidR="00055E21" w:rsidRDefault="00055E21" w:rsidP="00055E21">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entity relationship diagram of mailing system is drawn: </w:t>
      </w:r>
    </w:p>
    <w:p w:rsidR="00055E21" w:rsidRDefault="00055E21" w:rsidP="00055E21">
      <w:pPr>
        <w:spacing w:line="240" w:lineRule="auto"/>
        <w:jc w:val="center"/>
      </w:pPr>
    </w:p>
    <w:p w:rsidR="00055E21" w:rsidRDefault="00055E21" w:rsidP="00055E21">
      <w:pPr>
        <w:spacing w:line="240" w:lineRule="auto"/>
        <w:jc w:val="center"/>
      </w:pPr>
      <w:r>
        <w:rPr>
          <w:noProof/>
        </w:rPr>
        <w:lastRenderedPageBreak/>
        <w:drawing>
          <wp:inline distT="0" distB="0" distL="114300" distR="114300">
            <wp:extent cx="5272405" cy="408813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8" name="image4.png"/>
                    <pic:cNvPicPr preferRelativeResize="0"/>
                  </pic:nvPicPr>
                  <pic:blipFill>
                    <a:blip r:embed="rId19" cstate="print"/>
                    <a:srcRect/>
                    <a:stretch>
                      <a:fillRect/>
                    </a:stretch>
                  </pic:blipFill>
                  <pic:spPr>
                    <a:xfrm>
                      <a:off x="0" y="0"/>
                      <a:ext cx="5272405" cy="4088130"/>
                    </a:xfrm>
                    <a:prstGeom prst="rect">
                      <a:avLst/>
                    </a:prstGeom>
                  </pic:spPr>
                </pic:pic>
              </a:graphicData>
            </a:graphic>
          </wp:inline>
        </w:drawing>
      </w:r>
    </w:p>
    <w:p w:rsidR="00055E21" w:rsidRDefault="00055E21" w:rsidP="00055E21">
      <w:pPr>
        <w:spacing w:line="240" w:lineRule="auto"/>
      </w:pPr>
    </w:p>
    <w:p w:rsidR="00055E21" w:rsidRDefault="00055E21" w:rsidP="00055E21">
      <w:pPr>
        <w:spacing w:line="240" w:lineRule="auto"/>
        <w:rPr>
          <w:sz w:val="24"/>
          <w:szCs w:val="24"/>
        </w:rPr>
      </w:pPr>
      <w:r>
        <w:tab/>
      </w:r>
      <w:r>
        <w:tab/>
      </w:r>
      <w:r>
        <w:tab/>
      </w:r>
      <w:r>
        <w:tab/>
      </w:r>
      <w:proofErr w:type="spellStart"/>
      <w:r>
        <w:rPr>
          <w:b/>
          <w:sz w:val="24"/>
          <w:szCs w:val="24"/>
        </w:rPr>
        <w:t>Fig</w:t>
      </w:r>
      <w:proofErr w:type="gramStart"/>
      <w:r>
        <w:rPr>
          <w:b/>
          <w:sz w:val="24"/>
          <w:szCs w:val="24"/>
        </w:rPr>
        <w:t>:Entity</w:t>
      </w:r>
      <w:proofErr w:type="spellEnd"/>
      <w:proofErr w:type="gramEnd"/>
      <w:r>
        <w:rPr>
          <w:b/>
          <w:sz w:val="24"/>
          <w:szCs w:val="24"/>
        </w:rPr>
        <w:t xml:space="preserve"> relational diagram</w:t>
      </w:r>
    </w:p>
    <w:p w:rsidR="00055E21" w:rsidRDefault="00055E21" w:rsidP="00055E21">
      <w:pPr>
        <w:spacing w:line="240" w:lineRule="auto"/>
      </w:pPr>
    </w:p>
    <w:p w:rsidR="00055E21" w:rsidRDefault="00055E21" w:rsidP="00055E21">
      <w:pPr>
        <w:spacing w:line="240" w:lineRule="auto"/>
      </w:pPr>
    </w:p>
    <w:p w:rsidR="00055E21" w:rsidRDefault="00055E21" w:rsidP="00055E21">
      <w:pPr>
        <w:spacing w:line="240" w:lineRule="auto"/>
      </w:pPr>
    </w:p>
    <w:p w:rsidR="00055E21" w:rsidRDefault="00055E21" w:rsidP="00055E21">
      <w:pPr>
        <w:spacing w:line="240" w:lineRule="auto"/>
      </w:pPr>
    </w:p>
    <w:p w:rsidR="00055E21" w:rsidRDefault="00055E21" w:rsidP="00055E21">
      <w:pPr>
        <w:spacing w:line="240" w:lineRule="auto"/>
      </w:pPr>
    </w:p>
    <w:p w:rsidR="00055E21" w:rsidRDefault="00055E21" w:rsidP="00055E21">
      <w:pPr>
        <w:spacing w:line="240" w:lineRule="auto"/>
      </w:pPr>
    </w:p>
    <w:p w:rsidR="00055E21" w:rsidRDefault="00055E21" w:rsidP="00055E21">
      <w:pPr>
        <w:spacing w:line="240" w:lineRule="auto"/>
      </w:pPr>
    </w:p>
    <w:p w:rsidR="00055E21" w:rsidRDefault="00055E21" w:rsidP="00055E21">
      <w:pPr>
        <w:spacing w:line="240" w:lineRule="auto"/>
      </w:pPr>
    </w:p>
    <w:p w:rsidR="00055E21" w:rsidRDefault="00055E21" w:rsidP="00055E21">
      <w:pPr>
        <w:spacing w:line="240" w:lineRule="auto"/>
      </w:pPr>
    </w:p>
    <w:p w:rsidR="00055E21" w:rsidRDefault="00055E21" w:rsidP="00055E21">
      <w:pPr>
        <w:spacing w:line="240" w:lineRule="auto"/>
      </w:pPr>
    </w:p>
    <w:p w:rsidR="00055E21" w:rsidRDefault="00055E21" w:rsidP="00055E21">
      <w:pPr>
        <w:spacing w:line="240" w:lineRule="auto"/>
      </w:pPr>
    </w:p>
    <w:p w:rsidR="00055E21" w:rsidRDefault="00055E21" w:rsidP="00055E21">
      <w:pPr>
        <w:spacing w:line="240" w:lineRule="auto"/>
      </w:pPr>
    </w:p>
    <w:p w:rsidR="00055E21" w:rsidRDefault="00055E21" w:rsidP="00055E21">
      <w:pPr>
        <w:spacing w:line="240" w:lineRule="auto"/>
      </w:pPr>
    </w:p>
    <w:p w:rsidR="00055E21" w:rsidRDefault="00055E21" w:rsidP="00055E21">
      <w:pPr>
        <w:tabs>
          <w:tab w:val="left" w:pos="5985"/>
        </w:tabs>
        <w:spacing w:after="0" w:line="240" w:lineRule="auto"/>
        <w:jc w:val="both"/>
        <w:rPr>
          <w:color w:val="000000"/>
          <w:sz w:val="32"/>
          <w:szCs w:val="32"/>
        </w:rPr>
      </w:pPr>
      <w:r>
        <w:rPr>
          <w:b/>
          <w:color w:val="000000"/>
          <w:sz w:val="32"/>
          <w:szCs w:val="32"/>
        </w:rPr>
        <w:lastRenderedPageBreak/>
        <w:t>4.3 Database design</w:t>
      </w:r>
    </w:p>
    <w:p w:rsidR="00055E21" w:rsidRDefault="00055E21" w:rsidP="00055E21">
      <w:pPr>
        <w:tabs>
          <w:tab w:val="left" w:pos="5985"/>
        </w:tabs>
        <w:spacing w:after="0" w:line="240" w:lineRule="auto"/>
        <w:jc w:val="both"/>
        <w:rPr>
          <w:color w:val="000000"/>
          <w:sz w:val="32"/>
          <w:szCs w:val="32"/>
        </w:rPr>
      </w:pPr>
    </w:p>
    <w:p w:rsidR="00055E21" w:rsidRDefault="00055E21" w:rsidP="00055E21">
      <w:pPr>
        <w:spacing w:line="240" w:lineRule="auto"/>
        <w:rPr>
          <w:rFonts w:ascii="Times New Roman" w:eastAsia="Times New Roman" w:hAnsi="Times New Roman" w:cs="Times New Roman"/>
          <w:sz w:val="28"/>
          <w:szCs w:val="28"/>
          <w:u w:val="single"/>
          <w:lang w:val="en-IN"/>
        </w:rPr>
      </w:pPr>
      <w:r>
        <w:rPr>
          <w:rFonts w:ascii="Times New Roman" w:eastAsia="Times New Roman" w:hAnsi="Times New Roman" w:cs="Times New Roman"/>
          <w:noProof/>
          <w:sz w:val="28"/>
          <w:szCs w:val="28"/>
          <w:u w:val="single"/>
        </w:rPr>
        <w:drawing>
          <wp:inline distT="0" distB="0" distL="114300" distR="114300">
            <wp:extent cx="6120130" cy="3144520"/>
            <wp:effectExtent l="0" t="0" r="13970" b="17780"/>
            <wp:docPr id="15" name="Picture 15" descr="Screenshot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49)"/>
                    <pic:cNvPicPr>
                      <a:picLocks noChangeAspect="1"/>
                    </pic:cNvPicPr>
                  </pic:nvPicPr>
                  <pic:blipFill>
                    <a:blip r:embed="rId20" cstate="print"/>
                    <a:stretch>
                      <a:fillRect/>
                    </a:stretch>
                  </pic:blipFill>
                  <pic:spPr>
                    <a:xfrm>
                      <a:off x="0" y="0"/>
                      <a:ext cx="6120130" cy="3144520"/>
                    </a:xfrm>
                    <a:prstGeom prst="rect">
                      <a:avLst/>
                    </a:prstGeom>
                  </pic:spPr>
                </pic:pic>
              </a:graphicData>
            </a:graphic>
          </wp:inline>
        </w:drawing>
      </w:r>
    </w:p>
    <w:p w:rsidR="00055E21" w:rsidRDefault="00055E21" w:rsidP="00055E21">
      <w:pPr>
        <w:spacing w:line="240" w:lineRule="auto"/>
        <w:rPr>
          <w:rFonts w:ascii="Times New Roman" w:eastAsia="Times New Roman" w:hAnsi="Times New Roman" w:cs="Times New Roman"/>
          <w:sz w:val="28"/>
          <w:szCs w:val="28"/>
          <w:u w:val="single"/>
          <w:lang w:val="en-IN"/>
        </w:rPr>
      </w:pPr>
      <w:r>
        <w:rPr>
          <w:rFonts w:ascii="Times New Roman" w:eastAsia="Times New Roman" w:hAnsi="Times New Roman" w:cs="Times New Roman"/>
          <w:noProof/>
          <w:sz w:val="28"/>
          <w:szCs w:val="28"/>
          <w:u w:val="single"/>
        </w:rPr>
        <w:drawing>
          <wp:inline distT="0" distB="0" distL="114300" distR="114300">
            <wp:extent cx="6127115" cy="2505075"/>
            <wp:effectExtent l="0" t="0" r="6985" b="9525"/>
            <wp:docPr id="16" name="Picture 16" descr="Screenshot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50)"/>
                    <pic:cNvPicPr>
                      <a:picLocks noChangeAspect="1"/>
                    </pic:cNvPicPr>
                  </pic:nvPicPr>
                  <pic:blipFill>
                    <a:blip r:embed="rId21" cstate="print"/>
                    <a:stretch>
                      <a:fillRect/>
                    </a:stretch>
                  </pic:blipFill>
                  <pic:spPr>
                    <a:xfrm>
                      <a:off x="0" y="0"/>
                      <a:ext cx="6127115" cy="2505075"/>
                    </a:xfrm>
                    <a:prstGeom prst="rect">
                      <a:avLst/>
                    </a:prstGeom>
                  </pic:spPr>
                </pic:pic>
              </a:graphicData>
            </a:graphic>
          </wp:inline>
        </w:drawing>
      </w:r>
    </w:p>
    <w:p w:rsidR="00055E21" w:rsidRDefault="00055E21" w:rsidP="00055E21">
      <w:pPr>
        <w:spacing w:line="240" w:lineRule="auto"/>
        <w:ind w:right="680"/>
        <w:rPr>
          <w:color w:val="000000"/>
          <w:sz w:val="32"/>
          <w:szCs w:val="32"/>
        </w:rPr>
      </w:pPr>
    </w:p>
    <w:p w:rsidR="00226A32" w:rsidRDefault="00226A32" w:rsidP="00055E21">
      <w:pPr>
        <w:spacing w:line="240" w:lineRule="auto"/>
        <w:ind w:right="680"/>
        <w:rPr>
          <w:color w:val="000000"/>
          <w:sz w:val="32"/>
          <w:szCs w:val="32"/>
        </w:rPr>
      </w:pPr>
    </w:p>
    <w:p w:rsidR="00055E21" w:rsidRDefault="00055E21" w:rsidP="00055E21">
      <w:pPr>
        <w:spacing w:line="240" w:lineRule="auto"/>
        <w:ind w:right="680"/>
        <w:rPr>
          <w:color w:val="000000"/>
          <w:sz w:val="32"/>
          <w:szCs w:val="32"/>
        </w:rPr>
      </w:pPr>
    </w:p>
    <w:p w:rsidR="00055E21" w:rsidRDefault="00055E21" w:rsidP="00055E21">
      <w:pPr>
        <w:spacing w:line="240" w:lineRule="auto"/>
        <w:ind w:right="680"/>
        <w:rPr>
          <w:b/>
          <w:color w:val="000000"/>
          <w:sz w:val="32"/>
          <w:szCs w:val="32"/>
        </w:rPr>
      </w:pPr>
    </w:p>
    <w:p w:rsidR="00055E21" w:rsidRDefault="00055E21" w:rsidP="00055E21">
      <w:pPr>
        <w:spacing w:line="240" w:lineRule="auto"/>
        <w:ind w:right="680"/>
        <w:rPr>
          <w:b/>
          <w:color w:val="000000"/>
          <w:sz w:val="32"/>
          <w:szCs w:val="32"/>
        </w:rPr>
      </w:pPr>
    </w:p>
    <w:p w:rsidR="00055E21" w:rsidRDefault="00055E21" w:rsidP="00055E21">
      <w:pPr>
        <w:spacing w:line="240" w:lineRule="auto"/>
        <w:ind w:right="680"/>
        <w:rPr>
          <w:b/>
          <w:color w:val="000000"/>
          <w:sz w:val="32"/>
          <w:szCs w:val="32"/>
        </w:rPr>
      </w:pPr>
    </w:p>
    <w:p w:rsidR="00055E21" w:rsidRDefault="00055E21" w:rsidP="00055E21">
      <w:pPr>
        <w:spacing w:line="240" w:lineRule="auto"/>
        <w:ind w:right="680"/>
        <w:rPr>
          <w:b/>
          <w:color w:val="000000"/>
          <w:sz w:val="32"/>
          <w:szCs w:val="32"/>
        </w:rPr>
      </w:pPr>
      <w:proofErr w:type="gramStart"/>
      <w:r>
        <w:rPr>
          <w:b/>
          <w:color w:val="000000"/>
          <w:sz w:val="32"/>
          <w:szCs w:val="32"/>
        </w:rPr>
        <w:lastRenderedPageBreak/>
        <w:t>4.4  Sequence</w:t>
      </w:r>
      <w:proofErr w:type="gramEnd"/>
      <w:r>
        <w:rPr>
          <w:b/>
          <w:color w:val="000000"/>
          <w:sz w:val="32"/>
          <w:szCs w:val="32"/>
        </w:rPr>
        <w:t xml:space="preserve"> Diagram:</w:t>
      </w:r>
    </w:p>
    <w:p w:rsidR="00055E21" w:rsidRDefault="00055E21" w:rsidP="00055E21">
      <w:pPr>
        <w:spacing w:line="240" w:lineRule="auto"/>
        <w:ind w:right="680"/>
        <w:rPr>
          <w:b/>
          <w:color w:val="000000"/>
          <w:sz w:val="32"/>
          <w:szCs w:val="32"/>
        </w:rPr>
      </w:pPr>
    </w:p>
    <w:p w:rsidR="00055E21" w:rsidRDefault="00055E21" w:rsidP="00055E21">
      <w:pPr>
        <w:spacing w:line="240" w:lineRule="auto"/>
        <w:ind w:right="680"/>
        <w:rPr>
          <w:color w:val="000000"/>
          <w:sz w:val="32"/>
          <w:szCs w:val="32"/>
        </w:rPr>
      </w:pPr>
    </w:p>
    <w:p w:rsidR="00055E21" w:rsidRDefault="00055E21" w:rsidP="00055E21">
      <w:pPr>
        <w:spacing w:line="240" w:lineRule="auto"/>
        <w:ind w:right="680"/>
        <w:rPr>
          <w:color w:val="000000"/>
          <w:sz w:val="32"/>
          <w:szCs w:val="32"/>
        </w:rPr>
      </w:pPr>
      <w:r>
        <w:rPr>
          <w:b/>
          <w:noProof/>
          <w:color w:val="000000"/>
          <w:sz w:val="32"/>
          <w:szCs w:val="32"/>
        </w:rPr>
        <w:drawing>
          <wp:inline distT="0" distB="0" distL="114300" distR="114300">
            <wp:extent cx="5268595" cy="2773045"/>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10" name="image12.png"/>
                    <pic:cNvPicPr preferRelativeResize="0"/>
                  </pic:nvPicPr>
                  <pic:blipFill>
                    <a:blip r:embed="rId22" cstate="print"/>
                    <a:srcRect/>
                    <a:stretch>
                      <a:fillRect/>
                    </a:stretch>
                  </pic:blipFill>
                  <pic:spPr>
                    <a:xfrm>
                      <a:off x="0" y="0"/>
                      <a:ext cx="5268595" cy="2773045"/>
                    </a:xfrm>
                    <a:prstGeom prst="rect">
                      <a:avLst/>
                    </a:prstGeom>
                  </pic:spPr>
                </pic:pic>
              </a:graphicData>
            </a:graphic>
          </wp:inline>
        </w:drawing>
      </w:r>
    </w:p>
    <w:p w:rsidR="00055E21" w:rsidRDefault="00055E21" w:rsidP="00055E21">
      <w:pPr>
        <w:spacing w:line="240" w:lineRule="auto"/>
        <w:ind w:right="680"/>
        <w:rPr>
          <w:color w:val="000000"/>
          <w:sz w:val="32"/>
          <w:szCs w:val="32"/>
        </w:rPr>
      </w:pPr>
      <w:r>
        <w:rPr>
          <w:b/>
          <w:color w:val="000000"/>
          <w:sz w:val="32"/>
          <w:szCs w:val="32"/>
        </w:rPr>
        <w:tab/>
      </w:r>
      <w:r>
        <w:rPr>
          <w:b/>
          <w:color w:val="000000"/>
          <w:sz w:val="32"/>
          <w:szCs w:val="32"/>
        </w:rPr>
        <w:tab/>
      </w:r>
      <w:r>
        <w:rPr>
          <w:b/>
          <w:color w:val="000000"/>
          <w:sz w:val="32"/>
          <w:szCs w:val="32"/>
        </w:rPr>
        <w:tab/>
        <w:t>Fig4.4.1</w:t>
      </w:r>
      <w:proofErr w:type="gramStart"/>
      <w:r>
        <w:rPr>
          <w:b/>
          <w:color w:val="000000"/>
          <w:sz w:val="32"/>
          <w:szCs w:val="32"/>
        </w:rPr>
        <w:t>:Sequence</w:t>
      </w:r>
      <w:proofErr w:type="gramEnd"/>
      <w:r>
        <w:rPr>
          <w:b/>
          <w:color w:val="000000"/>
          <w:sz w:val="32"/>
          <w:szCs w:val="32"/>
        </w:rPr>
        <w:t xml:space="preserve"> diagram</w:t>
      </w:r>
    </w:p>
    <w:p w:rsidR="00055E21" w:rsidRDefault="00055E21" w:rsidP="00055E21">
      <w:pPr>
        <w:spacing w:line="240" w:lineRule="auto"/>
        <w:ind w:right="680"/>
        <w:rPr>
          <w:color w:val="000000"/>
          <w:sz w:val="32"/>
          <w:szCs w:val="32"/>
        </w:rPr>
      </w:pPr>
    </w:p>
    <w:p w:rsidR="00055E21" w:rsidRDefault="00055E21" w:rsidP="00055E21">
      <w:pPr>
        <w:spacing w:line="240" w:lineRule="auto"/>
        <w:ind w:right="680"/>
        <w:rPr>
          <w:color w:val="000000"/>
          <w:sz w:val="32"/>
          <w:szCs w:val="32"/>
        </w:rPr>
      </w:pPr>
    </w:p>
    <w:p w:rsidR="00055E21" w:rsidRDefault="00055E21" w:rsidP="00055E21">
      <w:pPr>
        <w:spacing w:line="240" w:lineRule="auto"/>
        <w:ind w:right="680"/>
        <w:rPr>
          <w:color w:val="000000"/>
          <w:sz w:val="32"/>
          <w:szCs w:val="32"/>
        </w:rPr>
      </w:pPr>
    </w:p>
    <w:p w:rsidR="00055E21" w:rsidRDefault="00055E21" w:rsidP="00055E21">
      <w:pPr>
        <w:spacing w:line="240" w:lineRule="auto"/>
        <w:ind w:right="680"/>
        <w:rPr>
          <w:color w:val="000000"/>
          <w:sz w:val="32"/>
          <w:szCs w:val="32"/>
        </w:rPr>
      </w:pPr>
    </w:p>
    <w:p w:rsidR="00055E21" w:rsidRDefault="00055E21" w:rsidP="00055E21">
      <w:pPr>
        <w:spacing w:line="240" w:lineRule="auto"/>
        <w:ind w:right="680"/>
        <w:rPr>
          <w:color w:val="000000"/>
          <w:sz w:val="32"/>
          <w:szCs w:val="32"/>
        </w:rPr>
      </w:pPr>
    </w:p>
    <w:p w:rsidR="00055E21" w:rsidRDefault="00055E21" w:rsidP="00055E21">
      <w:pPr>
        <w:spacing w:line="240" w:lineRule="auto"/>
        <w:ind w:right="680"/>
        <w:rPr>
          <w:color w:val="000000"/>
          <w:sz w:val="32"/>
          <w:szCs w:val="32"/>
        </w:rPr>
      </w:pPr>
    </w:p>
    <w:p w:rsidR="00055E21" w:rsidRDefault="00055E21" w:rsidP="00055E21">
      <w:pPr>
        <w:spacing w:line="240" w:lineRule="auto"/>
        <w:ind w:right="680"/>
        <w:rPr>
          <w:b/>
          <w:color w:val="000000"/>
          <w:sz w:val="32"/>
          <w:szCs w:val="32"/>
        </w:rPr>
      </w:pPr>
    </w:p>
    <w:p w:rsidR="00055E21" w:rsidRDefault="00055E21" w:rsidP="00055E21">
      <w:pPr>
        <w:spacing w:line="240" w:lineRule="auto"/>
        <w:ind w:right="680"/>
        <w:rPr>
          <w:b/>
          <w:color w:val="000000"/>
          <w:sz w:val="32"/>
          <w:szCs w:val="32"/>
        </w:rPr>
      </w:pPr>
    </w:p>
    <w:p w:rsidR="00055E21" w:rsidRDefault="00055E21" w:rsidP="00055E21">
      <w:pPr>
        <w:spacing w:line="240" w:lineRule="auto"/>
        <w:ind w:right="680"/>
        <w:rPr>
          <w:b/>
          <w:color w:val="000000"/>
          <w:sz w:val="32"/>
          <w:szCs w:val="32"/>
        </w:rPr>
      </w:pPr>
    </w:p>
    <w:p w:rsidR="00055E21" w:rsidRDefault="00055E21" w:rsidP="00055E21">
      <w:pPr>
        <w:spacing w:line="240" w:lineRule="auto"/>
        <w:ind w:right="680"/>
        <w:rPr>
          <w:b/>
          <w:color w:val="000000"/>
          <w:sz w:val="32"/>
          <w:szCs w:val="32"/>
        </w:rPr>
      </w:pPr>
    </w:p>
    <w:p w:rsidR="00226A32" w:rsidRDefault="00226A32" w:rsidP="00055E21">
      <w:pPr>
        <w:spacing w:line="240" w:lineRule="auto"/>
        <w:ind w:right="680"/>
        <w:rPr>
          <w:b/>
          <w:color w:val="000000"/>
          <w:sz w:val="32"/>
          <w:szCs w:val="32"/>
        </w:rPr>
      </w:pPr>
    </w:p>
    <w:p w:rsidR="00055E21" w:rsidRDefault="00055E21" w:rsidP="00055E21">
      <w:pPr>
        <w:spacing w:line="240" w:lineRule="auto"/>
        <w:ind w:right="680"/>
        <w:rPr>
          <w:rFonts w:ascii="Times New Roman" w:eastAsia="Times New Roman" w:hAnsi="Times New Roman" w:cs="Times New Roman"/>
          <w:b/>
          <w:sz w:val="32"/>
          <w:szCs w:val="32"/>
        </w:rPr>
      </w:pPr>
      <w:r>
        <w:rPr>
          <w:b/>
          <w:color w:val="000000"/>
          <w:sz w:val="32"/>
          <w:szCs w:val="32"/>
        </w:rPr>
        <w:t xml:space="preserve">5. </w:t>
      </w:r>
      <w:r>
        <w:rPr>
          <w:rFonts w:ascii="Times New Roman" w:eastAsia="Times New Roman" w:hAnsi="Times New Roman" w:cs="Times New Roman"/>
          <w:b/>
          <w:sz w:val="32"/>
          <w:szCs w:val="32"/>
        </w:rPr>
        <w:t xml:space="preserve"> Implementation and user Interface</w:t>
      </w:r>
    </w:p>
    <w:p w:rsidR="00055E21" w:rsidRDefault="00055E21" w:rsidP="00055E21">
      <w:pPr>
        <w:spacing w:line="240" w:lineRule="auto"/>
        <w:ind w:right="680"/>
        <w:rPr>
          <w:rFonts w:ascii="Times New Roman" w:eastAsia="Times New Roman" w:hAnsi="Times New Roman" w:cs="Times New Roman"/>
          <w:b/>
          <w:sz w:val="32"/>
          <w:szCs w:val="32"/>
          <w:lang w:val="en-IN"/>
        </w:rPr>
      </w:pPr>
      <w:r>
        <w:rPr>
          <w:rFonts w:ascii="Times New Roman" w:eastAsia="Times New Roman" w:hAnsi="Times New Roman" w:cs="Times New Roman"/>
          <w:b/>
          <w:noProof/>
          <w:sz w:val="32"/>
          <w:szCs w:val="32"/>
        </w:rPr>
        <w:lastRenderedPageBreak/>
        <w:drawing>
          <wp:inline distT="0" distB="0" distL="114300" distR="114300">
            <wp:extent cx="5271135" cy="4392295"/>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12" name="image3.png"/>
                    <pic:cNvPicPr preferRelativeResize="0"/>
                  </pic:nvPicPr>
                  <pic:blipFill>
                    <a:blip r:embed="rId23" cstate="print"/>
                    <a:srcRect/>
                    <a:stretch>
                      <a:fillRect/>
                    </a:stretch>
                  </pic:blipFill>
                  <pic:spPr>
                    <a:xfrm>
                      <a:off x="0" y="0"/>
                      <a:ext cx="5271135" cy="4392295"/>
                    </a:xfrm>
                    <a:prstGeom prst="rect">
                      <a:avLst/>
                    </a:prstGeom>
                  </pic:spPr>
                </pic:pic>
              </a:graphicData>
            </a:graphic>
          </wp:inline>
        </w:drawing>
      </w:r>
    </w:p>
    <w:p w:rsidR="00055E21" w:rsidRDefault="00055E21" w:rsidP="00055E21">
      <w:pPr>
        <w:spacing w:line="240" w:lineRule="auto"/>
        <w:ind w:right="680"/>
        <w:rPr>
          <w:rFonts w:ascii="Times New Roman" w:eastAsia="Times New Roman" w:hAnsi="Times New Roman" w:cs="Times New Roman"/>
          <w:b/>
          <w:sz w:val="32"/>
          <w:szCs w:val="32"/>
          <w:lang w:val="en-IN"/>
        </w:rPr>
      </w:pPr>
      <w:r>
        <w:rPr>
          <w:rFonts w:ascii="Times New Roman" w:eastAsia="Times New Roman" w:hAnsi="Times New Roman" w:cs="Times New Roman"/>
          <w:b/>
          <w:noProof/>
          <w:sz w:val="32"/>
          <w:szCs w:val="32"/>
        </w:rPr>
        <w:drawing>
          <wp:inline distT="0" distB="0" distL="114300" distR="114300">
            <wp:extent cx="5801360" cy="3448685"/>
            <wp:effectExtent l="0" t="0" r="8890" b="18415"/>
            <wp:docPr id="17" name="Picture 17" descr="Screenshot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46)"/>
                    <pic:cNvPicPr>
                      <a:picLocks noChangeAspect="1"/>
                    </pic:cNvPicPr>
                  </pic:nvPicPr>
                  <pic:blipFill>
                    <a:blip r:embed="rId24" cstate="print"/>
                    <a:stretch>
                      <a:fillRect/>
                    </a:stretch>
                  </pic:blipFill>
                  <pic:spPr>
                    <a:xfrm>
                      <a:off x="0" y="0"/>
                      <a:ext cx="5801360" cy="3448685"/>
                    </a:xfrm>
                    <a:prstGeom prst="rect">
                      <a:avLst/>
                    </a:prstGeom>
                  </pic:spPr>
                </pic:pic>
              </a:graphicData>
            </a:graphic>
          </wp:inline>
        </w:drawing>
      </w:r>
    </w:p>
    <w:p w:rsidR="00055E21" w:rsidRDefault="00055E21" w:rsidP="00055E21">
      <w:pPr>
        <w:spacing w:line="240" w:lineRule="auto"/>
        <w:ind w:right="680"/>
        <w:rPr>
          <w:rFonts w:ascii="Times New Roman" w:eastAsia="Times New Roman" w:hAnsi="Times New Roman" w:cs="Times New Roman"/>
          <w:b/>
          <w:sz w:val="32"/>
          <w:szCs w:val="32"/>
          <w:lang w:val="en-IN"/>
        </w:rPr>
      </w:pPr>
    </w:p>
    <w:p w:rsidR="00055E21" w:rsidRDefault="00055E21" w:rsidP="00055E21">
      <w:pPr>
        <w:spacing w:line="240" w:lineRule="auto"/>
        <w:ind w:right="680"/>
        <w:rPr>
          <w:rFonts w:ascii="Times New Roman" w:eastAsia="Times New Roman" w:hAnsi="Times New Roman" w:cs="Times New Roman"/>
          <w:sz w:val="32"/>
          <w:szCs w:val="32"/>
        </w:rPr>
      </w:pPr>
      <w:r>
        <w:rPr>
          <w:rFonts w:ascii="Times New Roman" w:eastAsia="Times New Roman" w:hAnsi="Times New Roman" w:cs="Times New Roman"/>
          <w:sz w:val="32"/>
          <w:szCs w:val="32"/>
          <w:lang w:val="en-IN"/>
        </w:rPr>
        <w:lastRenderedPageBreak/>
        <w:t xml:space="preserve">   </w:t>
      </w:r>
      <w:r>
        <w:rPr>
          <w:rFonts w:ascii="Times New Roman" w:eastAsia="Times New Roman" w:hAnsi="Times New Roman" w:cs="Times New Roman"/>
          <w:noProof/>
          <w:sz w:val="32"/>
          <w:szCs w:val="32"/>
        </w:rPr>
        <w:drawing>
          <wp:inline distT="0" distB="0" distL="114300" distR="114300">
            <wp:extent cx="5386070" cy="4661535"/>
            <wp:effectExtent l="0" t="0" r="5080" b="5715"/>
            <wp:docPr id="19" name="Picture 19" descr="Screenshot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51)"/>
                    <pic:cNvPicPr>
                      <a:picLocks noChangeAspect="1"/>
                    </pic:cNvPicPr>
                  </pic:nvPicPr>
                  <pic:blipFill>
                    <a:blip r:embed="rId25" cstate="print"/>
                    <a:srcRect l="2582" t="2329" r="3027"/>
                    <a:stretch>
                      <a:fillRect/>
                    </a:stretch>
                  </pic:blipFill>
                  <pic:spPr>
                    <a:xfrm>
                      <a:off x="0" y="0"/>
                      <a:ext cx="5386070" cy="4661535"/>
                    </a:xfrm>
                    <a:prstGeom prst="rect">
                      <a:avLst/>
                    </a:prstGeom>
                  </pic:spPr>
                </pic:pic>
              </a:graphicData>
            </a:graphic>
          </wp:inline>
        </w:drawing>
      </w:r>
    </w:p>
    <w:p w:rsidR="00055E21" w:rsidRDefault="00055E21" w:rsidP="00055E21">
      <w:pPr>
        <w:spacing w:line="240" w:lineRule="auto"/>
        <w:ind w:right="680"/>
        <w:rPr>
          <w:rFonts w:ascii="Times New Roman" w:eastAsia="Times New Roman" w:hAnsi="Times New Roman" w:cs="Times New Roman"/>
          <w:sz w:val="32"/>
          <w:szCs w:val="32"/>
          <w:lang w:val="en-IN"/>
        </w:rPr>
      </w:pPr>
      <w:r>
        <w:rPr>
          <w:rFonts w:ascii="Times New Roman" w:eastAsia="Times New Roman" w:hAnsi="Times New Roman" w:cs="Times New Roman"/>
          <w:noProof/>
          <w:sz w:val="32"/>
          <w:szCs w:val="32"/>
        </w:rPr>
        <w:lastRenderedPageBreak/>
        <w:drawing>
          <wp:inline distT="0" distB="0" distL="114300" distR="114300">
            <wp:extent cx="5648325" cy="4255135"/>
            <wp:effectExtent l="0" t="0" r="9525" b="12065"/>
            <wp:docPr id="22" name="Picture 22" descr="Screenshot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52)"/>
                    <pic:cNvPicPr>
                      <a:picLocks noChangeAspect="1"/>
                    </pic:cNvPicPr>
                  </pic:nvPicPr>
                  <pic:blipFill>
                    <a:blip r:embed="rId26" cstate="print"/>
                    <a:srcRect l="2665" t="2360" r="5082"/>
                    <a:stretch>
                      <a:fillRect/>
                    </a:stretch>
                  </pic:blipFill>
                  <pic:spPr>
                    <a:xfrm>
                      <a:off x="0" y="0"/>
                      <a:ext cx="5648325" cy="4255135"/>
                    </a:xfrm>
                    <a:prstGeom prst="rect">
                      <a:avLst/>
                    </a:prstGeom>
                  </pic:spPr>
                </pic:pic>
              </a:graphicData>
            </a:graphic>
          </wp:inline>
        </w:drawing>
      </w:r>
    </w:p>
    <w:p w:rsidR="00055E21" w:rsidRDefault="00055E21" w:rsidP="00055E21">
      <w:pPr>
        <w:spacing w:line="240" w:lineRule="auto"/>
        <w:ind w:right="680"/>
        <w:rPr>
          <w:rFonts w:ascii="Times New Roman" w:eastAsia="Times New Roman" w:hAnsi="Times New Roman" w:cs="Times New Roman"/>
          <w:sz w:val="32"/>
          <w:szCs w:val="32"/>
          <w:lang w:val="en-IN"/>
        </w:rPr>
      </w:pPr>
    </w:p>
    <w:p w:rsidR="00055E21" w:rsidRDefault="00055E21" w:rsidP="00055E21">
      <w:pPr>
        <w:spacing w:line="240" w:lineRule="auto"/>
        <w:ind w:right="680"/>
        <w:rPr>
          <w:rFonts w:ascii="Times New Roman" w:eastAsia="Times New Roman" w:hAnsi="Times New Roman" w:cs="Times New Roman"/>
          <w:sz w:val="32"/>
          <w:szCs w:val="32"/>
          <w:lang w:val="en-IN"/>
        </w:rPr>
      </w:pPr>
      <w:r>
        <w:rPr>
          <w:rFonts w:ascii="Times New Roman" w:eastAsia="Times New Roman" w:hAnsi="Times New Roman" w:cs="Times New Roman"/>
          <w:noProof/>
          <w:sz w:val="32"/>
          <w:szCs w:val="32"/>
        </w:rPr>
        <w:drawing>
          <wp:inline distT="0" distB="0" distL="114300" distR="114300">
            <wp:extent cx="6120130" cy="3368675"/>
            <wp:effectExtent l="0" t="0" r="13970" b="3175"/>
            <wp:docPr id="23" name="Picture 23" descr="Screenshot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53)"/>
                    <pic:cNvPicPr>
                      <a:picLocks noChangeAspect="1"/>
                    </pic:cNvPicPr>
                  </pic:nvPicPr>
                  <pic:blipFill>
                    <a:blip r:embed="rId27" cstate="print"/>
                    <a:stretch>
                      <a:fillRect/>
                    </a:stretch>
                  </pic:blipFill>
                  <pic:spPr>
                    <a:xfrm>
                      <a:off x="0" y="0"/>
                      <a:ext cx="6120130" cy="3368675"/>
                    </a:xfrm>
                    <a:prstGeom prst="rect">
                      <a:avLst/>
                    </a:prstGeom>
                  </pic:spPr>
                </pic:pic>
              </a:graphicData>
            </a:graphic>
          </wp:inline>
        </w:drawing>
      </w:r>
    </w:p>
    <w:p w:rsidR="006C6933" w:rsidRDefault="006C6933" w:rsidP="00055E21">
      <w:pPr>
        <w:spacing w:line="240" w:lineRule="auto"/>
        <w:ind w:right="680"/>
        <w:rPr>
          <w:rFonts w:ascii="Times New Roman" w:eastAsia="Times New Roman" w:hAnsi="Times New Roman" w:cs="Times New Roman"/>
          <w:sz w:val="32"/>
          <w:szCs w:val="32"/>
          <w:lang w:val="en-IN"/>
        </w:rPr>
      </w:pPr>
    </w:p>
    <w:p w:rsidR="006C6933" w:rsidRDefault="006C6933" w:rsidP="00055E21">
      <w:pPr>
        <w:spacing w:line="240" w:lineRule="auto"/>
        <w:ind w:right="680"/>
        <w:rPr>
          <w:rFonts w:ascii="Times New Roman" w:eastAsia="Times New Roman" w:hAnsi="Times New Roman" w:cs="Times New Roman"/>
          <w:sz w:val="32"/>
          <w:szCs w:val="32"/>
          <w:lang w:val="en-IN"/>
        </w:rPr>
      </w:pPr>
    </w:p>
    <w:p w:rsidR="00055E21" w:rsidRDefault="00055E21" w:rsidP="00055E21">
      <w:pPr>
        <w:spacing w:line="240" w:lineRule="auto"/>
        <w:ind w:right="680"/>
        <w:rPr>
          <w:rFonts w:ascii="Times New Roman" w:eastAsia="Times New Roman" w:hAnsi="Times New Roman" w:cs="Times New Roman"/>
          <w:sz w:val="32"/>
          <w:szCs w:val="32"/>
          <w:lang w:val="en-IN"/>
        </w:rPr>
      </w:pPr>
    </w:p>
    <w:p w:rsidR="00055E21" w:rsidRDefault="00055E21" w:rsidP="00055E21">
      <w:pPr>
        <w:spacing w:line="240" w:lineRule="auto"/>
        <w:ind w:right="680"/>
        <w:rPr>
          <w:rFonts w:ascii="Times New Roman" w:eastAsia="Times New Roman" w:hAnsi="Times New Roman" w:cs="Times New Roman"/>
          <w:sz w:val="32"/>
          <w:szCs w:val="32"/>
          <w:lang w:val="en-IN"/>
        </w:rPr>
      </w:pPr>
      <w:r>
        <w:rPr>
          <w:rFonts w:ascii="Times New Roman" w:eastAsia="Times New Roman" w:hAnsi="Times New Roman" w:cs="Times New Roman"/>
          <w:noProof/>
          <w:sz w:val="32"/>
          <w:szCs w:val="32"/>
        </w:rPr>
        <w:drawing>
          <wp:inline distT="0" distB="0" distL="114300" distR="114300">
            <wp:extent cx="6127115" cy="3086100"/>
            <wp:effectExtent l="0" t="0" r="6985" b="0"/>
            <wp:docPr id="24" name="Picture 24" descr="Screenshot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54)"/>
                    <pic:cNvPicPr>
                      <a:picLocks noChangeAspect="1"/>
                    </pic:cNvPicPr>
                  </pic:nvPicPr>
                  <pic:blipFill>
                    <a:blip r:embed="rId28" cstate="print"/>
                    <a:stretch>
                      <a:fillRect/>
                    </a:stretch>
                  </pic:blipFill>
                  <pic:spPr>
                    <a:xfrm>
                      <a:off x="0" y="0"/>
                      <a:ext cx="6127115" cy="3086100"/>
                    </a:xfrm>
                    <a:prstGeom prst="rect">
                      <a:avLst/>
                    </a:prstGeom>
                  </pic:spPr>
                </pic:pic>
              </a:graphicData>
            </a:graphic>
          </wp:inline>
        </w:drawing>
      </w:r>
    </w:p>
    <w:p w:rsidR="00055E21" w:rsidRDefault="00055E21" w:rsidP="00055E21">
      <w:pPr>
        <w:spacing w:line="240" w:lineRule="auto"/>
        <w:ind w:right="680"/>
        <w:rPr>
          <w:rFonts w:ascii="Times New Roman" w:eastAsia="Times New Roman" w:hAnsi="Times New Roman" w:cs="Times New Roman"/>
          <w:sz w:val="32"/>
          <w:szCs w:val="32"/>
          <w:lang w:val="en-IN"/>
        </w:rPr>
      </w:pPr>
    </w:p>
    <w:p w:rsidR="00055E21" w:rsidRDefault="00055E21" w:rsidP="00055E21">
      <w:pPr>
        <w:spacing w:line="240" w:lineRule="auto"/>
        <w:ind w:right="680"/>
        <w:rPr>
          <w:rFonts w:ascii="Times New Roman" w:eastAsia="Times New Roman" w:hAnsi="Times New Roman" w:cs="Times New Roman"/>
          <w:sz w:val="32"/>
          <w:szCs w:val="32"/>
          <w:lang w:val="en-IN"/>
        </w:rPr>
      </w:pPr>
    </w:p>
    <w:p w:rsidR="00055E21" w:rsidRDefault="00055E21" w:rsidP="00055E21">
      <w:pPr>
        <w:spacing w:line="240" w:lineRule="auto"/>
        <w:ind w:right="680"/>
        <w:rPr>
          <w:rFonts w:ascii="Times New Roman" w:eastAsia="Times New Roman" w:hAnsi="Times New Roman" w:cs="Times New Roman"/>
          <w:sz w:val="32"/>
          <w:szCs w:val="32"/>
          <w:lang w:val="en-IN"/>
        </w:rPr>
      </w:pPr>
      <w:r>
        <w:rPr>
          <w:rFonts w:ascii="Times New Roman" w:eastAsia="Times New Roman" w:hAnsi="Times New Roman" w:cs="Times New Roman"/>
          <w:noProof/>
          <w:sz w:val="32"/>
          <w:szCs w:val="32"/>
        </w:rPr>
        <w:drawing>
          <wp:inline distT="0" distB="0" distL="114300" distR="114300">
            <wp:extent cx="6127115" cy="3028315"/>
            <wp:effectExtent l="0" t="0" r="6985" b="635"/>
            <wp:docPr id="25" name="Picture 25" descr="Screenshot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55)"/>
                    <pic:cNvPicPr>
                      <a:picLocks noChangeAspect="1"/>
                    </pic:cNvPicPr>
                  </pic:nvPicPr>
                  <pic:blipFill>
                    <a:blip r:embed="rId29" cstate="print"/>
                    <a:stretch>
                      <a:fillRect/>
                    </a:stretch>
                  </pic:blipFill>
                  <pic:spPr>
                    <a:xfrm>
                      <a:off x="0" y="0"/>
                      <a:ext cx="6127115" cy="3028315"/>
                    </a:xfrm>
                    <a:prstGeom prst="rect">
                      <a:avLst/>
                    </a:prstGeom>
                  </pic:spPr>
                </pic:pic>
              </a:graphicData>
            </a:graphic>
          </wp:inline>
        </w:drawing>
      </w:r>
    </w:p>
    <w:p w:rsidR="00055E21" w:rsidRDefault="00055E21" w:rsidP="00055E21">
      <w:pPr>
        <w:spacing w:line="240" w:lineRule="auto"/>
        <w:ind w:right="680"/>
        <w:rPr>
          <w:rFonts w:ascii="Times New Roman" w:eastAsia="Times New Roman" w:hAnsi="Times New Roman" w:cs="Times New Roman"/>
          <w:sz w:val="32"/>
          <w:szCs w:val="32"/>
          <w:lang w:val="en-IN"/>
        </w:rPr>
      </w:pPr>
    </w:p>
    <w:p w:rsidR="00055E21" w:rsidRDefault="00055E21" w:rsidP="00055E21">
      <w:pPr>
        <w:spacing w:line="240" w:lineRule="auto"/>
        <w:ind w:right="680"/>
        <w:rPr>
          <w:rFonts w:ascii="Times New Roman" w:eastAsia="Times New Roman" w:hAnsi="Times New Roman" w:cs="Times New Roman"/>
          <w:sz w:val="32"/>
          <w:szCs w:val="32"/>
          <w:lang w:val="en-IN"/>
        </w:rPr>
      </w:pPr>
    </w:p>
    <w:p w:rsidR="00055E21" w:rsidRDefault="00055E21" w:rsidP="00055E21">
      <w:pPr>
        <w:spacing w:line="240" w:lineRule="auto"/>
        <w:ind w:right="680"/>
        <w:rPr>
          <w:rFonts w:ascii="Times New Roman" w:eastAsia="Times New Roman" w:hAnsi="Times New Roman" w:cs="Times New Roman"/>
          <w:sz w:val="32"/>
          <w:szCs w:val="32"/>
          <w:lang w:val="en-IN"/>
        </w:rPr>
      </w:pPr>
    </w:p>
    <w:p w:rsidR="00055E21" w:rsidRDefault="00055E21" w:rsidP="00055E21">
      <w:pPr>
        <w:spacing w:line="240" w:lineRule="auto"/>
        <w:ind w:right="680"/>
        <w:rPr>
          <w:rFonts w:ascii="Times New Roman" w:eastAsia="Times New Roman" w:hAnsi="Times New Roman" w:cs="Times New Roman"/>
          <w:sz w:val="32"/>
          <w:szCs w:val="32"/>
          <w:lang w:val="en-IN"/>
        </w:rPr>
      </w:pPr>
    </w:p>
    <w:p w:rsidR="00055E21" w:rsidRDefault="00055E21" w:rsidP="00055E21">
      <w:pPr>
        <w:spacing w:line="240" w:lineRule="auto"/>
        <w:ind w:right="680"/>
        <w:rPr>
          <w:rFonts w:ascii="Times New Roman" w:eastAsia="Times New Roman" w:hAnsi="Times New Roman" w:cs="Times New Roman"/>
          <w:sz w:val="32"/>
          <w:szCs w:val="32"/>
          <w:lang w:val="en-IN"/>
        </w:rPr>
      </w:pPr>
      <w:r>
        <w:rPr>
          <w:rFonts w:ascii="Times New Roman" w:eastAsia="Times New Roman" w:hAnsi="Times New Roman" w:cs="Times New Roman"/>
          <w:noProof/>
          <w:sz w:val="32"/>
          <w:szCs w:val="32"/>
        </w:rPr>
        <w:drawing>
          <wp:inline distT="0" distB="0" distL="114300" distR="114300">
            <wp:extent cx="6127115" cy="3063875"/>
            <wp:effectExtent l="0" t="0" r="6985" b="3175"/>
            <wp:docPr id="26" name="Picture 26" descr="Screenshot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56)"/>
                    <pic:cNvPicPr>
                      <a:picLocks noChangeAspect="1"/>
                    </pic:cNvPicPr>
                  </pic:nvPicPr>
                  <pic:blipFill>
                    <a:blip r:embed="rId30" cstate="print"/>
                    <a:stretch>
                      <a:fillRect/>
                    </a:stretch>
                  </pic:blipFill>
                  <pic:spPr>
                    <a:xfrm>
                      <a:off x="0" y="0"/>
                      <a:ext cx="6127115" cy="3063875"/>
                    </a:xfrm>
                    <a:prstGeom prst="rect">
                      <a:avLst/>
                    </a:prstGeom>
                  </pic:spPr>
                </pic:pic>
              </a:graphicData>
            </a:graphic>
          </wp:inline>
        </w:drawing>
      </w:r>
    </w:p>
    <w:p w:rsidR="00055E21" w:rsidRDefault="00055E21" w:rsidP="00055E21">
      <w:pPr>
        <w:spacing w:line="240" w:lineRule="auto"/>
        <w:ind w:right="680"/>
        <w:rPr>
          <w:rFonts w:ascii="Times New Roman" w:eastAsia="Times New Roman" w:hAnsi="Times New Roman" w:cs="Times New Roman"/>
          <w:sz w:val="32"/>
          <w:szCs w:val="32"/>
          <w:lang w:val="en-IN"/>
        </w:rPr>
      </w:pPr>
    </w:p>
    <w:p w:rsidR="00055E21" w:rsidRDefault="00055E21" w:rsidP="00055E21">
      <w:pPr>
        <w:spacing w:line="240" w:lineRule="auto"/>
        <w:ind w:right="680"/>
        <w:rPr>
          <w:rFonts w:ascii="Times New Roman" w:eastAsia="Times New Roman" w:hAnsi="Times New Roman" w:cs="Times New Roman"/>
          <w:sz w:val="32"/>
          <w:szCs w:val="32"/>
          <w:lang w:val="en-IN"/>
        </w:rPr>
      </w:pPr>
    </w:p>
    <w:p w:rsidR="00055E21" w:rsidRDefault="00055E21" w:rsidP="00055E21">
      <w:pPr>
        <w:spacing w:line="240" w:lineRule="auto"/>
        <w:ind w:right="680"/>
        <w:rPr>
          <w:rFonts w:ascii="Times New Roman" w:eastAsia="Times New Roman" w:hAnsi="Times New Roman" w:cs="Times New Roman"/>
          <w:sz w:val="32"/>
          <w:szCs w:val="32"/>
          <w:lang w:val="en-IN"/>
        </w:rPr>
      </w:pPr>
      <w:r>
        <w:rPr>
          <w:rFonts w:ascii="Times New Roman" w:eastAsia="Times New Roman" w:hAnsi="Times New Roman" w:cs="Times New Roman"/>
          <w:noProof/>
          <w:sz w:val="32"/>
          <w:szCs w:val="32"/>
        </w:rPr>
        <w:drawing>
          <wp:inline distT="0" distB="0" distL="114300" distR="114300">
            <wp:extent cx="6127115" cy="3041015"/>
            <wp:effectExtent l="0" t="0" r="6985" b="6985"/>
            <wp:docPr id="27" name="Picture 27" descr="Screenshot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58)"/>
                    <pic:cNvPicPr>
                      <a:picLocks noChangeAspect="1"/>
                    </pic:cNvPicPr>
                  </pic:nvPicPr>
                  <pic:blipFill>
                    <a:blip r:embed="rId31" cstate="print"/>
                    <a:stretch>
                      <a:fillRect/>
                    </a:stretch>
                  </pic:blipFill>
                  <pic:spPr>
                    <a:xfrm>
                      <a:off x="0" y="0"/>
                      <a:ext cx="6127115" cy="3041015"/>
                    </a:xfrm>
                    <a:prstGeom prst="rect">
                      <a:avLst/>
                    </a:prstGeom>
                  </pic:spPr>
                </pic:pic>
              </a:graphicData>
            </a:graphic>
          </wp:inline>
        </w:drawing>
      </w:r>
    </w:p>
    <w:p w:rsidR="00055E21" w:rsidRDefault="00055E21" w:rsidP="00055E21">
      <w:pPr>
        <w:spacing w:line="240" w:lineRule="auto"/>
        <w:ind w:right="680"/>
        <w:rPr>
          <w:rFonts w:ascii="Times New Roman" w:eastAsia="Times New Roman" w:hAnsi="Times New Roman" w:cs="Times New Roman"/>
          <w:sz w:val="32"/>
          <w:szCs w:val="32"/>
        </w:rPr>
      </w:pPr>
    </w:p>
    <w:p w:rsidR="00055E21" w:rsidRDefault="00055E21" w:rsidP="00055E21">
      <w:pPr>
        <w:spacing w:line="240" w:lineRule="auto"/>
        <w:ind w:right="680"/>
        <w:rPr>
          <w:rFonts w:ascii="Times New Roman" w:eastAsia="Times New Roman" w:hAnsi="Times New Roman" w:cs="Times New Roman"/>
          <w:sz w:val="32"/>
          <w:szCs w:val="32"/>
        </w:rPr>
      </w:pPr>
    </w:p>
    <w:p w:rsidR="00055E21" w:rsidRDefault="00055E21" w:rsidP="00055E21">
      <w:pPr>
        <w:spacing w:line="240" w:lineRule="auto"/>
        <w:ind w:right="680"/>
        <w:rPr>
          <w:rFonts w:ascii="Times New Roman" w:eastAsia="Times New Roman" w:hAnsi="Times New Roman" w:cs="Times New Roman"/>
          <w:sz w:val="32"/>
          <w:szCs w:val="32"/>
        </w:rPr>
      </w:pPr>
    </w:p>
    <w:p w:rsidR="00055E21" w:rsidRDefault="00055E21" w:rsidP="00055E21">
      <w:pPr>
        <w:spacing w:line="240" w:lineRule="auto"/>
        <w:ind w:right="680"/>
        <w:rPr>
          <w:rFonts w:ascii="Times New Roman" w:eastAsia="Times New Roman" w:hAnsi="Times New Roman" w:cs="Times New Roman"/>
          <w:sz w:val="32"/>
          <w:szCs w:val="32"/>
        </w:rPr>
      </w:pPr>
    </w:p>
    <w:p w:rsidR="00055E21" w:rsidRDefault="00055E21" w:rsidP="00055E21">
      <w:pPr>
        <w:spacing w:line="240" w:lineRule="auto"/>
        <w:ind w:right="680"/>
        <w:rPr>
          <w:rFonts w:ascii="Times New Roman" w:eastAsia="Times New Roman" w:hAnsi="Times New Roman" w:cs="Times New Roman"/>
          <w:sz w:val="32"/>
          <w:szCs w:val="32"/>
          <w:lang w:val="en-IN"/>
        </w:rPr>
      </w:pPr>
      <w:r>
        <w:rPr>
          <w:rFonts w:ascii="Times New Roman" w:eastAsia="Times New Roman" w:hAnsi="Times New Roman" w:cs="Times New Roman"/>
          <w:noProof/>
          <w:sz w:val="32"/>
          <w:szCs w:val="32"/>
        </w:rPr>
        <w:lastRenderedPageBreak/>
        <w:drawing>
          <wp:inline distT="0" distB="0" distL="114300" distR="114300">
            <wp:extent cx="6127115" cy="3037840"/>
            <wp:effectExtent l="0" t="0" r="6985" b="10160"/>
            <wp:docPr id="28" name="Picture 28" descr="Screenshot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59)"/>
                    <pic:cNvPicPr>
                      <a:picLocks noChangeAspect="1"/>
                    </pic:cNvPicPr>
                  </pic:nvPicPr>
                  <pic:blipFill>
                    <a:blip r:embed="rId32" cstate="print"/>
                    <a:stretch>
                      <a:fillRect/>
                    </a:stretch>
                  </pic:blipFill>
                  <pic:spPr>
                    <a:xfrm>
                      <a:off x="0" y="0"/>
                      <a:ext cx="6127115" cy="3037840"/>
                    </a:xfrm>
                    <a:prstGeom prst="rect">
                      <a:avLst/>
                    </a:prstGeom>
                  </pic:spPr>
                </pic:pic>
              </a:graphicData>
            </a:graphic>
          </wp:inline>
        </w:drawing>
      </w:r>
    </w:p>
    <w:p w:rsidR="00055E21" w:rsidRDefault="00055E21" w:rsidP="00055E21">
      <w:pPr>
        <w:spacing w:line="240" w:lineRule="auto"/>
        <w:ind w:right="680"/>
        <w:rPr>
          <w:rFonts w:ascii="Times New Roman" w:eastAsia="Times New Roman" w:hAnsi="Times New Roman" w:cs="Times New Roman"/>
          <w:sz w:val="32"/>
          <w:szCs w:val="32"/>
          <w:lang w:val="en-IN"/>
        </w:rPr>
      </w:pPr>
    </w:p>
    <w:p w:rsidR="00055E21" w:rsidRDefault="00055E21" w:rsidP="00055E21">
      <w:pPr>
        <w:spacing w:line="240" w:lineRule="auto"/>
        <w:ind w:right="680"/>
        <w:rPr>
          <w:rFonts w:ascii="Times New Roman" w:eastAsia="Times New Roman" w:hAnsi="Times New Roman" w:cs="Times New Roman"/>
          <w:sz w:val="32"/>
          <w:szCs w:val="32"/>
          <w:lang w:val="en-IN"/>
        </w:rPr>
      </w:pPr>
    </w:p>
    <w:p w:rsidR="00055E21" w:rsidRDefault="00055E21" w:rsidP="00055E21">
      <w:pPr>
        <w:spacing w:line="240" w:lineRule="auto"/>
        <w:ind w:right="680"/>
        <w:rPr>
          <w:rFonts w:ascii="Times New Roman" w:eastAsia="Times New Roman" w:hAnsi="Times New Roman" w:cs="Times New Roman"/>
          <w:sz w:val="32"/>
          <w:szCs w:val="32"/>
          <w:lang w:val="en-IN"/>
        </w:rPr>
      </w:pPr>
      <w:r>
        <w:rPr>
          <w:rFonts w:ascii="Times New Roman" w:eastAsia="Times New Roman" w:hAnsi="Times New Roman" w:cs="Times New Roman"/>
          <w:noProof/>
          <w:sz w:val="32"/>
          <w:szCs w:val="32"/>
        </w:rPr>
        <w:drawing>
          <wp:inline distT="0" distB="0" distL="114300" distR="114300">
            <wp:extent cx="6127115" cy="3067050"/>
            <wp:effectExtent l="0" t="0" r="6985" b="0"/>
            <wp:docPr id="29" name="Picture 29" descr="Screenshot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60)"/>
                    <pic:cNvPicPr>
                      <a:picLocks noChangeAspect="1"/>
                    </pic:cNvPicPr>
                  </pic:nvPicPr>
                  <pic:blipFill>
                    <a:blip r:embed="rId33" cstate="print"/>
                    <a:stretch>
                      <a:fillRect/>
                    </a:stretch>
                  </pic:blipFill>
                  <pic:spPr>
                    <a:xfrm>
                      <a:off x="0" y="0"/>
                      <a:ext cx="6127115" cy="3067050"/>
                    </a:xfrm>
                    <a:prstGeom prst="rect">
                      <a:avLst/>
                    </a:prstGeom>
                  </pic:spPr>
                </pic:pic>
              </a:graphicData>
            </a:graphic>
          </wp:inline>
        </w:drawing>
      </w:r>
    </w:p>
    <w:p w:rsidR="00055E21" w:rsidRDefault="00055E21" w:rsidP="00055E21">
      <w:pPr>
        <w:spacing w:line="240" w:lineRule="auto"/>
        <w:ind w:right="680"/>
        <w:rPr>
          <w:rFonts w:ascii="Times New Roman" w:eastAsia="Times New Roman" w:hAnsi="Times New Roman" w:cs="Times New Roman"/>
          <w:sz w:val="32"/>
          <w:szCs w:val="32"/>
          <w:lang w:val="en-IN"/>
        </w:rPr>
      </w:pPr>
    </w:p>
    <w:p w:rsidR="00055E21" w:rsidRDefault="00055E21" w:rsidP="00055E21">
      <w:pPr>
        <w:spacing w:line="240" w:lineRule="auto"/>
        <w:ind w:right="680"/>
        <w:rPr>
          <w:rFonts w:ascii="Times New Roman" w:eastAsia="Times New Roman" w:hAnsi="Times New Roman" w:cs="Times New Roman"/>
          <w:sz w:val="32"/>
          <w:szCs w:val="32"/>
          <w:lang w:val="en-IN"/>
        </w:rPr>
      </w:pPr>
    </w:p>
    <w:p w:rsidR="00055E21" w:rsidRDefault="00055E21" w:rsidP="00055E21">
      <w:pPr>
        <w:spacing w:line="240" w:lineRule="auto"/>
        <w:ind w:right="680"/>
        <w:rPr>
          <w:rFonts w:ascii="Times New Roman" w:eastAsia="Times New Roman" w:hAnsi="Times New Roman" w:cs="Times New Roman"/>
          <w:sz w:val="32"/>
          <w:szCs w:val="32"/>
          <w:lang w:val="en-IN"/>
        </w:rPr>
      </w:pPr>
    </w:p>
    <w:p w:rsidR="00055E21" w:rsidRDefault="00055E21" w:rsidP="00055E21">
      <w:pPr>
        <w:spacing w:line="240" w:lineRule="auto"/>
        <w:ind w:right="680"/>
        <w:rPr>
          <w:rFonts w:ascii="Times New Roman" w:eastAsia="Times New Roman" w:hAnsi="Times New Roman" w:cs="Times New Roman"/>
          <w:sz w:val="32"/>
          <w:szCs w:val="32"/>
          <w:lang w:val="en-IN"/>
        </w:rPr>
      </w:pPr>
    </w:p>
    <w:p w:rsidR="00055E21" w:rsidRDefault="00055E21" w:rsidP="00055E21">
      <w:pPr>
        <w:spacing w:line="240" w:lineRule="auto"/>
        <w:ind w:right="680"/>
        <w:rPr>
          <w:rFonts w:ascii="Times New Roman" w:eastAsia="Times New Roman" w:hAnsi="Times New Roman" w:cs="Times New Roman"/>
          <w:sz w:val="32"/>
          <w:szCs w:val="32"/>
          <w:lang w:val="en-IN"/>
        </w:rPr>
      </w:pPr>
    </w:p>
    <w:p w:rsidR="00055E21" w:rsidRDefault="00055E21" w:rsidP="00055E21">
      <w:pPr>
        <w:spacing w:line="240" w:lineRule="auto"/>
        <w:ind w:right="680"/>
        <w:rPr>
          <w:rFonts w:ascii="Times New Roman" w:eastAsia="Times New Roman" w:hAnsi="Times New Roman" w:cs="Times New Roman"/>
          <w:sz w:val="32"/>
          <w:szCs w:val="32"/>
          <w:lang w:val="en-IN"/>
        </w:rPr>
      </w:pPr>
      <w:r>
        <w:rPr>
          <w:rFonts w:ascii="Times New Roman" w:eastAsia="Times New Roman" w:hAnsi="Times New Roman" w:cs="Times New Roman"/>
          <w:noProof/>
          <w:sz w:val="32"/>
          <w:szCs w:val="32"/>
        </w:rPr>
        <w:lastRenderedPageBreak/>
        <w:drawing>
          <wp:inline distT="0" distB="0" distL="114300" distR="114300">
            <wp:extent cx="6127115" cy="3082925"/>
            <wp:effectExtent l="0" t="0" r="6985" b="3175"/>
            <wp:docPr id="30" name="Picture 30" descr="Screenshot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 (61)"/>
                    <pic:cNvPicPr>
                      <a:picLocks noChangeAspect="1"/>
                    </pic:cNvPicPr>
                  </pic:nvPicPr>
                  <pic:blipFill>
                    <a:blip r:embed="rId34" cstate="print"/>
                    <a:stretch>
                      <a:fillRect/>
                    </a:stretch>
                  </pic:blipFill>
                  <pic:spPr>
                    <a:xfrm>
                      <a:off x="0" y="0"/>
                      <a:ext cx="6127115" cy="3082925"/>
                    </a:xfrm>
                    <a:prstGeom prst="rect">
                      <a:avLst/>
                    </a:prstGeom>
                  </pic:spPr>
                </pic:pic>
              </a:graphicData>
            </a:graphic>
          </wp:inline>
        </w:drawing>
      </w:r>
    </w:p>
    <w:p w:rsidR="00055E21" w:rsidRDefault="00055E21" w:rsidP="00055E21">
      <w:pPr>
        <w:spacing w:line="240" w:lineRule="auto"/>
        <w:ind w:right="680"/>
        <w:rPr>
          <w:rFonts w:ascii="Times New Roman" w:eastAsia="Times New Roman" w:hAnsi="Times New Roman" w:cs="Times New Roman"/>
          <w:sz w:val="32"/>
          <w:szCs w:val="32"/>
        </w:rPr>
      </w:pPr>
    </w:p>
    <w:p w:rsidR="00055E21" w:rsidRDefault="00055E21" w:rsidP="00055E21">
      <w:pPr>
        <w:spacing w:line="240" w:lineRule="auto"/>
        <w:ind w:right="680"/>
        <w:rPr>
          <w:rFonts w:ascii="Times New Roman" w:eastAsia="Times New Roman" w:hAnsi="Times New Roman" w:cs="Times New Roman"/>
          <w:sz w:val="32"/>
          <w:szCs w:val="32"/>
        </w:rPr>
      </w:pPr>
    </w:p>
    <w:p w:rsidR="00055E21" w:rsidRDefault="00055E21" w:rsidP="00055E21">
      <w:pPr>
        <w:spacing w:line="240" w:lineRule="auto"/>
        <w:ind w:right="680"/>
        <w:rPr>
          <w:rFonts w:ascii="Times New Roman" w:eastAsia="Times New Roman" w:hAnsi="Times New Roman" w:cs="Times New Roman"/>
          <w:sz w:val="32"/>
          <w:szCs w:val="32"/>
          <w:lang w:val="en-IN"/>
        </w:rPr>
      </w:pPr>
      <w:r>
        <w:rPr>
          <w:rFonts w:ascii="Times New Roman" w:eastAsia="Times New Roman" w:hAnsi="Times New Roman" w:cs="Times New Roman"/>
          <w:noProof/>
          <w:sz w:val="32"/>
          <w:szCs w:val="32"/>
        </w:rPr>
        <w:drawing>
          <wp:inline distT="0" distB="0" distL="114300" distR="114300">
            <wp:extent cx="6127115" cy="3082925"/>
            <wp:effectExtent l="0" t="0" r="6985" b="3175"/>
            <wp:docPr id="31" name="Picture 31" descr="Screenshot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reenshot (61)"/>
                    <pic:cNvPicPr>
                      <a:picLocks noChangeAspect="1"/>
                    </pic:cNvPicPr>
                  </pic:nvPicPr>
                  <pic:blipFill>
                    <a:blip r:embed="rId34" cstate="print"/>
                    <a:stretch>
                      <a:fillRect/>
                    </a:stretch>
                  </pic:blipFill>
                  <pic:spPr>
                    <a:xfrm>
                      <a:off x="0" y="0"/>
                      <a:ext cx="6127115" cy="3082925"/>
                    </a:xfrm>
                    <a:prstGeom prst="rect">
                      <a:avLst/>
                    </a:prstGeom>
                  </pic:spPr>
                </pic:pic>
              </a:graphicData>
            </a:graphic>
          </wp:inline>
        </w:drawing>
      </w:r>
    </w:p>
    <w:p w:rsidR="00055E21" w:rsidRDefault="00055E21" w:rsidP="00055E21">
      <w:pPr>
        <w:spacing w:line="240" w:lineRule="auto"/>
        <w:ind w:right="680"/>
        <w:rPr>
          <w:rFonts w:ascii="Times New Roman" w:eastAsia="Times New Roman" w:hAnsi="Times New Roman" w:cs="Times New Roman"/>
          <w:sz w:val="32"/>
          <w:szCs w:val="32"/>
        </w:rPr>
      </w:pPr>
    </w:p>
    <w:p w:rsidR="00055E21" w:rsidRDefault="00055E21" w:rsidP="00055E21">
      <w:pPr>
        <w:spacing w:line="240" w:lineRule="auto"/>
        <w:ind w:right="680"/>
        <w:rPr>
          <w:rFonts w:ascii="Times New Roman" w:eastAsia="Times New Roman" w:hAnsi="Times New Roman" w:cs="Times New Roman"/>
          <w:sz w:val="32"/>
          <w:szCs w:val="32"/>
        </w:rPr>
      </w:pPr>
    </w:p>
    <w:p w:rsidR="00055E21" w:rsidRDefault="00055E21" w:rsidP="00055E21">
      <w:pPr>
        <w:spacing w:line="240" w:lineRule="auto"/>
        <w:ind w:right="680"/>
        <w:rPr>
          <w:rFonts w:ascii="Times New Roman" w:eastAsia="Times New Roman" w:hAnsi="Times New Roman" w:cs="Times New Roman"/>
          <w:sz w:val="32"/>
          <w:szCs w:val="32"/>
        </w:rPr>
      </w:pPr>
    </w:p>
    <w:p w:rsidR="00055E21" w:rsidRDefault="00055E21" w:rsidP="00055E21">
      <w:pPr>
        <w:spacing w:line="240" w:lineRule="auto"/>
        <w:ind w:right="680"/>
        <w:rPr>
          <w:rFonts w:ascii="Times New Roman" w:eastAsia="Times New Roman" w:hAnsi="Times New Roman" w:cs="Times New Roman"/>
          <w:sz w:val="32"/>
          <w:szCs w:val="32"/>
        </w:rPr>
      </w:pPr>
    </w:p>
    <w:p w:rsidR="00055E21" w:rsidRDefault="00055E21" w:rsidP="00055E21">
      <w:pPr>
        <w:spacing w:line="240" w:lineRule="auto"/>
        <w:ind w:right="680"/>
        <w:rPr>
          <w:rFonts w:ascii="Times New Roman" w:eastAsia="Times New Roman" w:hAnsi="Times New Roman" w:cs="Times New Roman"/>
          <w:sz w:val="32"/>
          <w:szCs w:val="32"/>
          <w:lang w:val="en-IN"/>
        </w:rPr>
      </w:pPr>
      <w:r>
        <w:rPr>
          <w:rFonts w:ascii="Times New Roman" w:eastAsia="Times New Roman" w:hAnsi="Times New Roman" w:cs="Times New Roman"/>
          <w:noProof/>
          <w:sz w:val="32"/>
          <w:szCs w:val="32"/>
        </w:rPr>
        <w:lastRenderedPageBreak/>
        <w:drawing>
          <wp:inline distT="0" distB="0" distL="114300" distR="114300">
            <wp:extent cx="6127115" cy="3101975"/>
            <wp:effectExtent l="0" t="0" r="6985" b="3175"/>
            <wp:docPr id="33" name="Picture 33" descr="Screenshot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creenshot (64)"/>
                    <pic:cNvPicPr>
                      <a:picLocks noChangeAspect="1"/>
                    </pic:cNvPicPr>
                  </pic:nvPicPr>
                  <pic:blipFill>
                    <a:blip r:embed="rId35" cstate="print"/>
                    <a:stretch>
                      <a:fillRect/>
                    </a:stretch>
                  </pic:blipFill>
                  <pic:spPr>
                    <a:xfrm>
                      <a:off x="0" y="0"/>
                      <a:ext cx="6127115" cy="3101975"/>
                    </a:xfrm>
                    <a:prstGeom prst="rect">
                      <a:avLst/>
                    </a:prstGeom>
                  </pic:spPr>
                </pic:pic>
              </a:graphicData>
            </a:graphic>
          </wp:inline>
        </w:drawing>
      </w:r>
    </w:p>
    <w:p w:rsidR="00055E21" w:rsidRDefault="00055E21" w:rsidP="00055E21">
      <w:pPr>
        <w:spacing w:line="240" w:lineRule="auto"/>
        <w:ind w:right="680"/>
        <w:rPr>
          <w:rFonts w:ascii="Times New Roman" w:eastAsia="Times New Roman" w:hAnsi="Times New Roman" w:cs="Times New Roman"/>
          <w:sz w:val="32"/>
          <w:szCs w:val="32"/>
          <w:lang w:val="en-IN"/>
        </w:rPr>
      </w:pPr>
    </w:p>
    <w:p w:rsidR="00055E21" w:rsidRDefault="00055E21" w:rsidP="00055E21">
      <w:pPr>
        <w:spacing w:line="240" w:lineRule="auto"/>
        <w:ind w:right="680"/>
        <w:rPr>
          <w:rFonts w:ascii="Times New Roman" w:eastAsia="Times New Roman" w:hAnsi="Times New Roman" w:cs="Times New Roman"/>
          <w:sz w:val="32"/>
          <w:szCs w:val="32"/>
          <w:lang w:val="en-IN"/>
        </w:rPr>
      </w:pPr>
    </w:p>
    <w:p w:rsidR="00055E21" w:rsidRDefault="00055E21" w:rsidP="00055E21">
      <w:pPr>
        <w:spacing w:line="240" w:lineRule="auto"/>
        <w:ind w:right="680"/>
        <w:rPr>
          <w:rFonts w:ascii="Times New Roman" w:eastAsia="Times New Roman" w:hAnsi="Times New Roman" w:cs="Times New Roman"/>
          <w:sz w:val="32"/>
          <w:szCs w:val="32"/>
          <w:lang w:val="en-IN"/>
        </w:rPr>
      </w:pPr>
      <w:r>
        <w:rPr>
          <w:rFonts w:ascii="Times New Roman" w:eastAsia="Times New Roman" w:hAnsi="Times New Roman" w:cs="Times New Roman"/>
          <w:noProof/>
          <w:sz w:val="32"/>
          <w:szCs w:val="32"/>
        </w:rPr>
        <w:drawing>
          <wp:inline distT="0" distB="0" distL="114300" distR="114300">
            <wp:extent cx="6127115" cy="3082925"/>
            <wp:effectExtent l="0" t="0" r="6985" b="3175"/>
            <wp:docPr id="34" name="Picture 34" descr="Screenshot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creenshot (65)"/>
                    <pic:cNvPicPr>
                      <a:picLocks noChangeAspect="1"/>
                    </pic:cNvPicPr>
                  </pic:nvPicPr>
                  <pic:blipFill>
                    <a:blip r:embed="rId36" cstate="print"/>
                    <a:stretch>
                      <a:fillRect/>
                    </a:stretch>
                  </pic:blipFill>
                  <pic:spPr>
                    <a:xfrm>
                      <a:off x="0" y="0"/>
                      <a:ext cx="6127115" cy="3082925"/>
                    </a:xfrm>
                    <a:prstGeom prst="rect">
                      <a:avLst/>
                    </a:prstGeom>
                  </pic:spPr>
                </pic:pic>
              </a:graphicData>
            </a:graphic>
          </wp:inline>
        </w:drawing>
      </w:r>
    </w:p>
    <w:p w:rsidR="00055E21" w:rsidRDefault="00055E21" w:rsidP="00055E21">
      <w:pPr>
        <w:spacing w:line="240" w:lineRule="auto"/>
        <w:ind w:right="680"/>
        <w:rPr>
          <w:rFonts w:ascii="Times New Roman" w:eastAsia="Times New Roman" w:hAnsi="Times New Roman" w:cs="Times New Roman"/>
          <w:sz w:val="32"/>
          <w:szCs w:val="32"/>
          <w:lang w:val="en-IN"/>
        </w:rPr>
      </w:pPr>
    </w:p>
    <w:p w:rsidR="00055E21" w:rsidRDefault="00055E21" w:rsidP="00055E21">
      <w:pPr>
        <w:spacing w:line="240" w:lineRule="auto"/>
        <w:ind w:right="680"/>
        <w:rPr>
          <w:rFonts w:ascii="Times New Roman" w:eastAsia="Times New Roman" w:hAnsi="Times New Roman" w:cs="Times New Roman"/>
          <w:sz w:val="32"/>
          <w:szCs w:val="32"/>
          <w:lang w:val="en-IN"/>
        </w:rPr>
      </w:pPr>
    </w:p>
    <w:p w:rsidR="00055E21" w:rsidRDefault="00055E21" w:rsidP="00055E21">
      <w:pPr>
        <w:spacing w:line="240" w:lineRule="auto"/>
        <w:ind w:right="680"/>
        <w:rPr>
          <w:rFonts w:ascii="Times New Roman" w:eastAsia="Times New Roman" w:hAnsi="Times New Roman" w:cs="Times New Roman"/>
          <w:sz w:val="32"/>
          <w:szCs w:val="32"/>
          <w:lang w:val="en-IN"/>
        </w:rPr>
      </w:pPr>
    </w:p>
    <w:p w:rsidR="00055E21" w:rsidRDefault="00055E21" w:rsidP="00055E21">
      <w:pPr>
        <w:spacing w:line="240" w:lineRule="auto"/>
        <w:ind w:right="680"/>
        <w:rPr>
          <w:rFonts w:ascii="Times New Roman" w:eastAsia="Times New Roman" w:hAnsi="Times New Roman" w:cs="Times New Roman"/>
          <w:sz w:val="32"/>
          <w:szCs w:val="32"/>
          <w:lang w:val="en-IN"/>
        </w:rPr>
      </w:pPr>
    </w:p>
    <w:p w:rsidR="00055E21" w:rsidRDefault="00055E21" w:rsidP="00055E21">
      <w:pPr>
        <w:spacing w:line="240" w:lineRule="auto"/>
        <w:ind w:right="680"/>
        <w:rPr>
          <w:rFonts w:ascii="Times New Roman" w:eastAsia="Times New Roman" w:hAnsi="Times New Roman" w:cs="Times New Roman"/>
          <w:sz w:val="32"/>
          <w:szCs w:val="32"/>
          <w:lang w:val="en-IN"/>
        </w:rPr>
      </w:pPr>
      <w:r>
        <w:rPr>
          <w:rFonts w:ascii="Times New Roman" w:eastAsia="Times New Roman" w:hAnsi="Times New Roman" w:cs="Times New Roman"/>
          <w:noProof/>
          <w:sz w:val="32"/>
          <w:szCs w:val="32"/>
        </w:rPr>
        <w:lastRenderedPageBreak/>
        <w:drawing>
          <wp:inline distT="0" distB="0" distL="114300" distR="114300">
            <wp:extent cx="6127115" cy="3054350"/>
            <wp:effectExtent l="0" t="0" r="6985" b="12700"/>
            <wp:docPr id="35" name="Picture 35" descr="Screenshot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creenshot (66)"/>
                    <pic:cNvPicPr>
                      <a:picLocks noChangeAspect="1"/>
                    </pic:cNvPicPr>
                  </pic:nvPicPr>
                  <pic:blipFill>
                    <a:blip r:embed="rId37" cstate="print"/>
                    <a:stretch>
                      <a:fillRect/>
                    </a:stretch>
                  </pic:blipFill>
                  <pic:spPr>
                    <a:xfrm>
                      <a:off x="0" y="0"/>
                      <a:ext cx="6127115" cy="3054350"/>
                    </a:xfrm>
                    <a:prstGeom prst="rect">
                      <a:avLst/>
                    </a:prstGeom>
                  </pic:spPr>
                </pic:pic>
              </a:graphicData>
            </a:graphic>
          </wp:inline>
        </w:drawing>
      </w:r>
    </w:p>
    <w:p w:rsidR="00055E21" w:rsidRDefault="00055E21" w:rsidP="00055E21">
      <w:pPr>
        <w:spacing w:line="240" w:lineRule="auto"/>
        <w:ind w:right="680"/>
        <w:rPr>
          <w:rFonts w:ascii="Times New Roman" w:eastAsia="Times New Roman" w:hAnsi="Times New Roman" w:cs="Times New Roman"/>
          <w:sz w:val="32"/>
          <w:szCs w:val="32"/>
          <w:lang w:val="en-IN"/>
        </w:rPr>
      </w:pPr>
    </w:p>
    <w:p w:rsidR="00055E21" w:rsidRDefault="00055E21" w:rsidP="00055E21">
      <w:pPr>
        <w:spacing w:line="240" w:lineRule="auto"/>
        <w:ind w:right="680"/>
        <w:rPr>
          <w:rFonts w:ascii="Times New Roman" w:eastAsia="Times New Roman" w:hAnsi="Times New Roman" w:cs="Times New Roman"/>
          <w:sz w:val="32"/>
          <w:szCs w:val="32"/>
          <w:lang w:val="en-IN"/>
        </w:rPr>
      </w:pPr>
    </w:p>
    <w:p w:rsidR="00055E21" w:rsidRDefault="00055E21" w:rsidP="00055E21">
      <w:pPr>
        <w:spacing w:line="240" w:lineRule="auto"/>
        <w:ind w:right="680"/>
        <w:rPr>
          <w:rFonts w:ascii="Times New Roman" w:eastAsia="Times New Roman" w:hAnsi="Times New Roman" w:cs="Times New Roman"/>
          <w:sz w:val="32"/>
          <w:szCs w:val="32"/>
          <w:lang w:val="en-IN"/>
        </w:rPr>
      </w:pPr>
      <w:r>
        <w:rPr>
          <w:rFonts w:ascii="Times New Roman" w:eastAsia="Times New Roman" w:hAnsi="Times New Roman" w:cs="Times New Roman"/>
          <w:noProof/>
          <w:sz w:val="32"/>
          <w:szCs w:val="32"/>
        </w:rPr>
        <w:drawing>
          <wp:inline distT="0" distB="0" distL="114300" distR="114300">
            <wp:extent cx="6127115" cy="3073400"/>
            <wp:effectExtent l="0" t="0" r="6985" b="12700"/>
            <wp:docPr id="36" name="Picture 36" descr="Screenshot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creenshot (67)"/>
                    <pic:cNvPicPr>
                      <a:picLocks noChangeAspect="1"/>
                    </pic:cNvPicPr>
                  </pic:nvPicPr>
                  <pic:blipFill>
                    <a:blip r:embed="rId38" cstate="print"/>
                    <a:stretch>
                      <a:fillRect/>
                    </a:stretch>
                  </pic:blipFill>
                  <pic:spPr>
                    <a:xfrm>
                      <a:off x="0" y="0"/>
                      <a:ext cx="6127115" cy="3073400"/>
                    </a:xfrm>
                    <a:prstGeom prst="rect">
                      <a:avLst/>
                    </a:prstGeom>
                  </pic:spPr>
                </pic:pic>
              </a:graphicData>
            </a:graphic>
          </wp:inline>
        </w:drawing>
      </w:r>
    </w:p>
    <w:p w:rsidR="00055E21" w:rsidRDefault="00055E21" w:rsidP="00055E21">
      <w:pPr>
        <w:spacing w:line="240" w:lineRule="auto"/>
        <w:ind w:right="680"/>
        <w:rPr>
          <w:rFonts w:ascii="Times New Roman" w:eastAsia="Times New Roman" w:hAnsi="Times New Roman" w:cs="Times New Roman"/>
          <w:sz w:val="32"/>
          <w:szCs w:val="32"/>
        </w:rPr>
      </w:pPr>
    </w:p>
    <w:p w:rsidR="00055E21" w:rsidRDefault="00055E21" w:rsidP="00055E21">
      <w:pPr>
        <w:spacing w:line="240" w:lineRule="auto"/>
        <w:ind w:right="680"/>
        <w:rPr>
          <w:rFonts w:ascii="Times New Roman" w:eastAsia="Times New Roman" w:hAnsi="Times New Roman" w:cs="Times New Roman"/>
          <w:sz w:val="32"/>
          <w:szCs w:val="32"/>
        </w:rPr>
      </w:pPr>
    </w:p>
    <w:p w:rsidR="00055E21" w:rsidRDefault="00055E21" w:rsidP="00055E21">
      <w:pPr>
        <w:spacing w:line="240" w:lineRule="auto"/>
        <w:ind w:right="680"/>
        <w:rPr>
          <w:rFonts w:ascii="Times New Roman" w:eastAsia="Times New Roman" w:hAnsi="Times New Roman" w:cs="Times New Roman"/>
          <w:sz w:val="32"/>
          <w:szCs w:val="32"/>
        </w:rPr>
      </w:pPr>
    </w:p>
    <w:p w:rsidR="00055E21" w:rsidRDefault="00055E21" w:rsidP="00055E21">
      <w:pPr>
        <w:spacing w:line="240" w:lineRule="auto"/>
        <w:ind w:right="680"/>
        <w:rPr>
          <w:rFonts w:ascii="Times New Roman" w:eastAsia="Times New Roman" w:hAnsi="Times New Roman" w:cs="Times New Roman"/>
          <w:sz w:val="32"/>
          <w:szCs w:val="32"/>
        </w:rPr>
      </w:pPr>
    </w:p>
    <w:p w:rsidR="00055E21" w:rsidRDefault="00055E21" w:rsidP="00055E21">
      <w:pPr>
        <w:spacing w:line="240" w:lineRule="auto"/>
        <w:ind w:right="680"/>
        <w:rPr>
          <w:rFonts w:ascii="Times New Roman" w:eastAsia="Times New Roman" w:hAnsi="Times New Roman" w:cs="Times New Roman"/>
          <w:sz w:val="32"/>
          <w:szCs w:val="32"/>
          <w:lang w:val="en-IN"/>
        </w:rPr>
      </w:pPr>
      <w:r>
        <w:rPr>
          <w:rFonts w:ascii="Times New Roman" w:eastAsia="Times New Roman" w:hAnsi="Times New Roman" w:cs="Times New Roman"/>
          <w:noProof/>
          <w:sz w:val="32"/>
          <w:szCs w:val="32"/>
        </w:rPr>
        <w:lastRenderedPageBreak/>
        <w:drawing>
          <wp:inline distT="0" distB="0" distL="114300" distR="114300">
            <wp:extent cx="6127115" cy="3063875"/>
            <wp:effectExtent l="0" t="0" r="6985" b="3175"/>
            <wp:docPr id="37" name="Picture 37" descr="Screenshot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Screenshot (68)"/>
                    <pic:cNvPicPr>
                      <a:picLocks noChangeAspect="1"/>
                    </pic:cNvPicPr>
                  </pic:nvPicPr>
                  <pic:blipFill>
                    <a:blip r:embed="rId39" cstate="print"/>
                    <a:stretch>
                      <a:fillRect/>
                    </a:stretch>
                  </pic:blipFill>
                  <pic:spPr>
                    <a:xfrm>
                      <a:off x="0" y="0"/>
                      <a:ext cx="6127115" cy="3063875"/>
                    </a:xfrm>
                    <a:prstGeom prst="rect">
                      <a:avLst/>
                    </a:prstGeom>
                  </pic:spPr>
                </pic:pic>
              </a:graphicData>
            </a:graphic>
          </wp:inline>
        </w:drawing>
      </w:r>
    </w:p>
    <w:p w:rsidR="00055E21" w:rsidRDefault="00055E21" w:rsidP="00055E21">
      <w:pPr>
        <w:spacing w:line="240" w:lineRule="auto"/>
        <w:ind w:right="680"/>
        <w:rPr>
          <w:rFonts w:ascii="Times New Roman" w:eastAsia="Times New Roman" w:hAnsi="Times New Roman" w:cs="Times New Roman"/>
          <w:sz w:val="32"/>
          <w:szCs w:val="32"/>
          <w:lang w:val="en-IN"/>
        </w:rPr>
      </w:pPr>
    </w:p>
    <w:p w:rsidR="00055E21" w:rsidRDefault="00055E21" w:rsidP="00055E21">
      <w:pPr>
        <w:spacing w:line="240" w:lineRule="auto"/>
        <w:ind w:right="680"/>
        <w:rPr>
          <w:rFonts w:ascii="Times New Roman" w:eastAsia="Times New Roman" w:hAnsi="Times New Roman" w:cs="Times New Roman"/>
          <w:sz w:val="32"/>
          <w:szCs w:val="32"/>
          <w:lang w:val="en-IN"/>
        </w:rPr>
      </w:pPr>
    </w:p>
    <w:p w:rsidR="00055E21" w:rsidRDefault="00055E21" w:rsidP="00055E21">
      <w:pPr>
        <w:spacing w:line="240" w:lineRule="auto"/>
        <w:ind w:right="680"/>
        <w:rPr>
          <w:rFonts w:ascii="Times New Roman" w:eastAsia="Times New Roman" w:hAnsi="Times New Roman" w:cs="Times New Roman"/>
          <w:sz w:val="32"/>
          <w:szCs w:val="32"/>
          <w:lang w:val="en-IN"/>
        </w:rPr>
      </w:pPr>
      <w:r>
        <w:rPr>
          <w:rFonts w:ascii="Times New Roman" w:eastAsia="Times New Roman" w:hAnsi="Times New Roman" w:cs="Times New Roman"/>
          <w:noProof/>
          <w:sz w:val="32"/>
          <w:szCs w:val="32"/>
        </w:rPr>
        <w:drawing>
          <wp:inline distT="0" distB="0" distL="114300" distR="114300">
            <wp:extent cx="6127115" cy="3070225"/>
            <wp:effectExtent l="0" t="0" r="6985" b="15875"/>
            <wp:docPr id="38" name="Picture 38" descr="Screenshot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creenshot (69)"/>
                    <pic:cNvPicPr>
                      <a:picLocks noChangeAspect="1"/>
                    </pic:cNvPicPr>
                  </pic:nvPicPr>
                  <pic:blipFill>
                    <a:blip r:embed="rId40" cstate="print"/>
                    <a:stretch>
                      <a:fillRect/>
                    </a:stretch>
                  </pic:blipFill>
                  <pic:spPr>
                    <a:xfrm>
                      <a:off x="0" y="0"/>
                      <a:ext cx="6127115" cy="3070225"/>
                    </a:xfrm>
                    <a:prstGeom prst="rect">
                      <a:avLst/>
                    </a:prstGeom>
                  </pic:spPr>
                </pic:pic>
              </a:graphicData>
            </a:graphic>
          </wp:inline>
        </w:drawing>
      </w:r>
    </w:p>
    <w:p w:rsidR="00055E21" w:rsidRDefault="00055E21" w:rsidP="00055E21">
      <w:pPr>
        <w:spacing w:line="240" w:lineRule="auto"/>
        <w:ind w:right="680"/>
        <w:rPr>
          <w:rFonts w:ascii="Times New Roman" w:eastAsia="Times New Roman" w:hAnsi="Times New Roman" w:cs="Times New Roman"/>
          <w:sz w:val="32"/>
          <w:szCs w:val="32"/>
          <w:lang w:val="en-IN"/>
        </w:rPr>
      </w:pPr>
    </w:p>
    <w:p w:rsidR="00055E21" w:rsidRDefault="00055E21" w:rsidP="00055E21">
      <w:pPr>
        <w:spacing w:line="240" w:lineRule="auto"/>
        <w:ind w:right="680"/>
        <w:rPr>
          <w:rFonts w:ascii="Times New Roman" w:eastAsia="Times New Roman" w:hAnsi="Times New Roman" w:cs="Times New Roman"/>
          <w:sz w:val="32"/>
          <w:szCs w:val="32"/>
          <w:lang w:val="en-IN"/>
        </w:rPr>
      </w:pPr>
    </w:p>
    <w:p w:rsidR="00055E21" w:rsidRDefault="00055E21" w:rsidP="00055E21">
      <w:pPr>
        <w:spacing w:line="240" w:lineRule="auto"/>
        <w:ind w:right="680"/>
        <w:rPr>
          <w:rFonts w:ascii="Times New Roman" w:eastAsia="Times New Roman" w:hAnsi="Times New Roman" w:cs="Times New Roman"/>
          <w:sz w:val="32"/>
          <w:szCs w:val="32"/>
          <w:lang w:val="en-IN"/>
        </w:rPr>
      </w:pPr>
    </w:p>
    <w:p w:rsidR="00055E21" w:rsidRDefault="00055E21" w:rsidP="00055E21">
      <w:pPr>
        <w:spacing w:line="240" w:lineRule="auto"/>
        <w:ind w:right="680"/>
        <w:rPr>
          <w:rFonts w:ascii="Times New Roman" w:eastAsia="Times New Roman" w:hAnsi="Times New Roman" w:cs="Times New Roman"/>
          <w:sz w:val="32"/>
          <w:szCs w:val="32"/>
          <w:lang w:val="en-IN"/>
        </w:rPr>
      </w:pPr>
    </w:p>
    <w:p w:rsidR="00055E21" w:rsidRDefault="00055E21" w:rsidP="00055E21">
      <w:pPr>
        <w:spacing w:line="240" w:lineRule="auto"/>
        <w:ind w:right="680"/>
        <w:rPr>
          <w:rFonts w:ascii="Times New Roman" w:eastAsia="Times New Roman" w:hAnsi="Times New Roman" w:cs="Times New Roman"/>
          <w:sz w:val="32"/>
          <w:szCs w:val="32"/>
          <w:lang w:val="en-IN"/>
        </w:rPr>
      </w:pPr>
      <w:r>
        <w:rPr>
          <w:rFonts w:ascii="Times New Roman" w:eastAsia="Times New Roman" w:hAnsi="Times New Roman" w:cs="Times New Roman"/>
          <w:noProof/>
          <w:sz w:val="32"/>
          <w:szCs w:val="32"/>
        </w:rPr>
        <w:lastRenderedPageBreak/>
        <w:drawing>
          <wp:inline distT="0" distB="0" distL="114300" distR="114300">
            <wp:extent cx="6127115" cy="3101975"/>
            <wp:effectExtent l="0" t="0" r="6985" b="3175"/>
            <wp:docPr id="39" name="Picture 39" descr="Screenshot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creenshot (70)"/>
                    <pic:cNvPicPr>
                      <a:picLocks noChangeAspect="1"/>
                    </pic:cNvPicPr>
                  </pic:nvPicPr>
                  <pic:blipFill>
                    <a:blip r:embed="rId41" cstate="print"/>
                    <a:stretch>
                      <a:fillRect/>
                    </a:stretch>
                  </pic:blipFill>
                  <pic:spPr>
                    <a:xfrm>
                      <a:off x="0" y="0"/>
                      <a:ext cx="6127115" cy="3101975"/>
                    </a:xfrm>
                    <a:prstGeom prst="rect">
                      <a:avLst/>
                    </a:prstGeom>
                  </pic:spPr>
                </pic:pic>
              </a:graphicData>
            </a:graphic>
          </wp:inline>
        </w:drawing>
      </w:r>
    </w:p>
    <w:p w:rsidR="00055E21" w:rsidRDefault="00055E21" w:rsidP="00055E21">
      <w:pPr>
        <w:spacing w:line="240" w:lineRule="auto"/>
        <w:ind w:right="680"/>
        <w:rPr>
          <w:b/>
          <w:color w:val="000000"/>
          <w:sz w:val="32"/>
          <w:szCs w:val="32"/>
          <w:lang w:val="en-IN"/>
        </w:rPr>
      </w:pPr>
    </w:p>
    <w:p w:rsidR="00055E21" w:rsidRDefault="00055E21" w:rsidP="00055E21">
      <w:pPr>
        <w:spacing w:line="240" w:lineRule="auto"/>
        <w:ind w:right="680"/>
        <w:rPr>
          <w:b/>
          <w:color w:val="000000"/>
          <w:sz w:val="32"/>
          <w:szCs w:val="32"/>
          <w:lang w:val="en-IN"/>
        </w:rPr>
      </w:pPr>
    </w:p>
    <w:p w:rsidR="00055E21" w:rsidRDefault="00055E21" w:rsidP="00055E21">
      <w:pPr>
        <w:spacing w:line="240" w:lineRule="auto"/>
        <w:ind w:right="680"/>
        <w:rPr>
          <w:b/>
          <w:color w:val="000000"/>
          <w:sz w:val="32"/>
          <w:szCs w:val="32"/>
          <w:lang w:val="en-IN"/>
        </w:rPr>
      </w:pPr>
      <w:r>
        <w:rPr>
          <w:b/>
          <w:noProof/>
          <w:color w:val="000000"/>
          <w:sz w:val="32"/>
          <w:szCs w:val="32"/>
        </w:rPr>
        <w:drawing>
          <wp:inline distT="0" distB="0" distL="114300" distR="114300">
            <wp:extent cx="6127115" cy="3108325"/>
            <wp:effectExtent l="0" t="0" r="6985" b="15875"/>
            <wp:docPr id="40" name="Picture 40" descr="Screenshot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creenshot (71)"/>
                    <pic:cNvPicPr>
                      <a:picLocks noChangeAspect="1"/>
                    </pic:cNvPicPr>
                  </pic:nvPicPr>
                  <pic:blipFill>
                    <a:blip r:embed="rId42" cstate="print"/>
                    <a:stretch>
                      <a:fillRect/>
                    </a:stretch>
                  </pic:blipFill>
                  <pic:spPr>
                    <a:xfrm>
                      <a:off x="0" y="0"/>
                      <a:ext cx="6127115" cy="3108325"/>
                    </a:xfrm>
                    <a:prstGeom prst="rect">
                      <a:avLst/>
                    </a:prstGeom>
                  </pic:spPr>
                </pic:pic>
              </a:graphicData>
            </a:graphic>
          </wp:inline>
        </w:drawing>
      </w:r>
    </w:p>
    <w:p w:rsidR="00055E21" w:rsidRDefault="00055E21" w:rsidP="00055E21">
      <w:pPr>
        <w:spacing w:line="240" w:lineRule="auto"/>
        <w:ind w:right="680"/>
        <w:rPr>
          <w:b/>
          <w:color w:val="000000"/>
          <w:sz w:val="32"/>
          <w:szCs w:val="32"/>
          <w:lang w:val="en-IN"/>
        </w:rPr>
      </w:pPr>
    </w:p>
    <w:p w:rsidR="00055E21" w:rsidRDefault="00055E21" w:rsidP="00055E21">
      <w:pPr>
        <w:spacing w:line="240" w:lineRule="auto"/>
        <w:ind w:right="680"/>
        <w:rPr>
          <w:b/>
          <w:color w:val="000000"/>
          <w:sz w:val="32"/>
          <w:szCs w:val="32"/>
          <w:lang w:val="en-IN"/>
        </w:rPr>
      </w:pPr>
    </w:p>
    <w:p w:rsidR="00055E21" w:rsidRDefault="00055E21" w:rsidP="00055E21">
      <w:pPr>
        <w:spacing w:line="240" w:lineRule="auto"/>
        <w:ind w:right="680"/>
        <w:rPr>
          <w:b/>
          <w:color w:val="000000"/>
          <w:sz w:val="32"/>
          <w:szCs w:val="32"/>
        </w:rPr>
      </w:pPr>
    </w:p>
    <w:p w:rsidR="00055E21" w:rsidRDefault="00055E21" w:rsidP="00055E21">
      <w:pPr>
        <w:spacing w:line="240" w:lineRule="auto"/>
        <w:ind w:right="680"/>
        <w:rPr>
          <w:b/>
          <w:color w:val="000000"/>
          <w:sz w:val="32"/>
          <w:szCs w:val="32"/>
        </w:rPr>
      </w:pPr>
    </w:p>
    <w:p w:rsidR="00055E21" w:rsidRDefault="00055E21" w:rsidP="00055E21">
      <w:pPr>
        <w:spacing w:line="240" w:lineRule="auto"/>
        <w:ind w:right="680"/>
        <w:rPr>
          <w:b/>
          <w:color w:val="000000"/>
          <w:sz w:val="32"/>
          <w:szCs w:val="32"/>
          <w:lang w:val="en-IN"/>
        </w:rPr>
      </w:pPr>
      <w:r>
        <w:rPr>
          <w:b/>
          <w:noProof/>
          <w:color w:val="000000"/>
          <w:sz w:val="32"/>
          <w:szCs w:val="32"/>
        </w:rPr>
        <w:lastRenderedPageBreak/>
        <w:drawing>
          <wp:inline distT="0" distB="0" distL="114300" distR="114300">
            <wp:extent cx="6127115" cy="3054350"/>
            <wp:effectExtent l="0" t="0" r="6985" b="12700"/>
            <wp:docPr id="41" name="Picture 41" descr="Screenshot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Screenshot (72)"/>
                    <pic:cNvPicPr>
                      <a:picLocks noChangeAspect="1"/>
                    </pic:cNvPicPr>
                  </pic:nvPicPr>
                  <pic:blipFill>
                    <a:blip r:embed="rId43" cstate="print"/>
                    <a:stretch>
                      <a:fillRect/>
                    </a:stretch>
                  </pic:blipFill>
                  <pic:spPr>
                    <a:xfrm>
                      <a:off x="0" y="0"/>
                      <a:ext cx="6127115" cy="3054350"/>
                    </a:xfrm>
                    <a:prstGeom prst="rect">
                      <a:avLst/>
                    </a:prstGeom>
                  </pic:spPr>
                </pic:pic>
              </a:graphicData>
            </a:graphic>
          </wp:inline>
        </w:drawing>
      </w:r>
    </w:p>
    <w:p w:rsidR="00055E21" w:rsidRDefault="00055E21" w:rsidP="00055E21">
      <w:pPr>
        <w:spacing w:line="240" w:lineRule="auto"/>
        <w:ind w:right="680"/>
        <w:rPr>
          <w:b/>
          <w:color w:val="000000"/>
          <w:sz w:val="32"/>
          <w:szCs w:val="32"/>
          <w:lang w:val="en-IN"/>
        </w:rPr>
      </w:pPr>
    </w:p>
    <w:p w:rsidR="00055E21" w:rsidRDefault="00055E21" w:rsidP="00055E21">
      <w:pPr>
        <w:spacing w:line="240" w:lineRule="auto"/>
        <w:ind w:right="680"/>
        <w:rPr>
          <w:b/>
          <w:color w:val="000000"/>
          <w:sz w:val="32"/>
          <w:szCs w:val="32"/>
          <w:lang w:val="en-IN"/>
        </w:rPr>
      </w:pPr>
    </w:p>
    <w:p w:rsidR="00055E21" w:rsidRDefault="00055E21" w:rsidP="00055E21">
      <w:pPr>
        <w:spacing w:line="240" w:lineRule="auto"/>
        <w:ind w:right="680"/>
        <w:rPr>
          <w:b/>
          <w:color w:val="000000"/>
          <w:sz w:val="32"/>
          <w:szCs w:val="32"/>
          <w:lang w:val="en-IN"/>
        </w:rPr>
      </w:pPr>
      <w:r>
        <w:rPr>
          <w:b/>
          <w:noProof/>
          <w:color w:val="000000"/>
          <w:sz w:val="32"/>
          <w:szCs w:val="32"/>
        </w:rPr>
        <w:drawing>
          <wp:inline distT="0" distB="0" distL="114300" distR="114300">
            <wp:extent cx="6127115" cy="3057525"/>
            <wp:effectExtent l="0" t="0" r="6985" b="9525"/>
            <wp:docPr id="42" name="Picture 42" descr="Screenshot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creenshot (73)"/>
                    <pic:cNvPicPr>
                      <a:picLocks noChangeAspect="1"/>
                    </pic:cNvPicPr>
                  </pic:nvPicPr>
                  <pic:blipFill>
                    <a:blip r:embed="rId44" cstate="print"/>
                    <a:stretch>
                      <a:fillRect/>
                    </a:stretch>
                  </pic:blipFill>
                  <pic:spPr>
                    <a:xfrm>
                      <a:off x="0" y="0"/>
                      <a:ext cx="6127115" cy="3057525"/>
                    </a:xfrm>
                    <a:prstGeom prst="rect">
                      <a:avLst/>
                    </a:prstGeom>
                  </pic:spPr>
                </pic:pic>
              </a:graphicData>
            </a:graphic>
          </wp:inline>
        </w:drawing>
      </w:r>
    </w:p>
    <w:p w:rsidR="00055E21" w:rsidRDefault="00055E21" w:rsidP="00055E21">
      <w:pPr>
        <w:spacing w:line="240" w:lineRule="auto"/>
        <w:ind w:right="680"/>
        <w:rPr>
          <w:b/>
          <w:color w:val="000000"/>
          <w:sz w:val="32"/>
          <w:szCs w:val="32"/>
          <w:lang w:val="en-IN"/>
        </w:rPr>
      </w:pPr>
    </w:p>
    <w:p w:rsidR="00055E21" w:rsidRDefault="00055E21" w:rsidP="00055E21">
      <w:pPr>
        <w:spacing w:line="240" w:lineRule="auto"/>
        <w:ind w:right="680"/>
        <w:rPr>
          <w:b/>
          <w:color w:val="000000"/>
          <w:sz w:val="32"/>
          <w:szCs w:val="32"/>
          <w:lang w:val="en-IN"/>
        </w:rPr>
      </w:pPr>
    </w:p>
    <w:p w:rsidR="00055E21" w:rsidRDefault="00055E21" w:rsidP="00055E21">
      <w:pPr>
        <w:spacing w:line="240" w:lineRule="auto"/>
        <w:ind w:right="680"/>
        <w:rPr>
          <w:b/>
          <w:color w:val="000000"/>
          <w:sz w:val="32"/>
          <w:szCs w:val="32"/>
          <w:lang w:val="en-IN"/>
        </w:rPr>
      </w:pPr>
    </w:p>
    <w:p w:rsidR="00055E21" w:rsidRDefault="00055E21" w:rsidP="00055E21">
      <w:pPr>
        <w:spacing w:line="240" w:lineRule="auto"/>
        <w:ind w:right="680"/>
        <w:rPr>
          <w:b/>
          <w:color w:val="000000"/>
          <w:sz w:val="32"/>
          <w:szCs w:val="32"/>
          <w:lang w:val="en-IN"/>
        </w:rPr>
      </w:pPr>
    </w:p>
    <w:p w:rsidR="00055E21" w:rsidRDefault="00055E21" w:rsidP="00055E21">
      <w:pPr>
        <w:spacing w:line="240" w:lineRule="auto"/>
        <w:ind w:right="680"/>
        <w:rPr>
          <w:b/>
          <w:color w:val="000000"/>
          <w:sz w:val="32"/>
          <w:szCs w:val="32"/>
          <w:lang w:val="en-IN"/>
        </w:rPr>
      </w:pPr>
      <w:r>
        <w:rPr>
          <w:b/>
          <w:noProof/>
          <w:color w:val="000000"/>
          <w:sz w:val="32"/>
          <w:szCs w:val="32"/>
        </w:rPr>
        <w:lastRenderedPageBreak/>
        <w:drawing>
          <wp:inline distT="0" distB="0" distL="114300" distR="114300">
            <wp:extent cx="6127115" cy="3028315"/>
            <wp:effectExtent l="0" t="0" r="6985" b="635"/>
            <wp:docPr id="43" name="Picture 43" descr="Screenshot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creenshot (74)"/>
                    <pic:cNvPicPr>
                      <a:picLocks noChangeAspect="1"/>
                    </pic:cNvPicPr>
                  </pic:nvPicPr>
                  <pic:blipFill>
                    <a:blip r:embed="rId45" cstate="print"/>
                    <a:stretch>
                      <a:fillRect/>
                    </a:stretch>
                  </pic:blipFill>
                  <pic:spPr>
                    <a:xfrm>
                      <a:off x="0" y="0"/>
                      <a:ext cx="6127115" cy="3028315"/>
                    </a:xfrm>
                    <a:prstGeom prst="rect">
                      <a:avLst/>
                    </a:prstGeom>
                  </pic:spPr>
                </pic:pic>
              </a:graphicData>
            </a:graphic>
          </wp:inline>
        </w:drawing>
      </w:r>
    </w:p>
    <w:p w:rsidR="00055E21" w:rsidRDefault="00055E21" w:rsidP="00055E21">
      <w:pPr>
        <w:spacing w:line="240" w:lineRule="auto"/>
        <w:ind w:right="680"/>
        <w:rPr>
          <w:b/>
          <w:color w:val="000000"/>
          <w:sz w:val="32"/>
          <w:szCs w:val="32"/>
          <w:lang w:val="en-IN"/>
        </w:rPr>
      </w:pPr>
    </w:p>
    <w:p w:rsidR="00055E21" w:rsidRDefault="00055E21" w:rsidP="00055E21">
      <w:pPr>
        <w:spacing w:line="240" w:lineRule="auto"/>
        <w:ind w:right="680"/>
        <w:rPr>
          <w:b/>
          <w:color w:val="000000"/>
          <w:sz w:val="32"/>
          <w:szCs w:val="32"/>
          <w:lang w:val="en-IN"/>
        </w:rPr>
      </w:pPr>
    </w:p>
    <w:p w:rsidR="00055E21" w:rsidRDefault="00055E21" w:rsidP="00055E21">
      <w:pPr>
        <w:spacing w:line="240" w:lineRule="auto"/>
        <w:ind w:right="680"/>
        <w:rPr>
          <w:b/>
          <w:color w:val="000000"/>
          <w:sz w:val="32"/>
          <w:szCs w:val="32"/>
          <w:lang w:val="en-IN"/>
        </w:rPr>
      </w:pPr>
    </w:p>
    <w:p w:rsidR="00055E21" w:rsidRDefault="00055E21" w:rsidP="00055E21">
      <w:pPr>
        <w:spacing w:line="240" w:lineRule="auto"/>
        <w:ind w:right="680"/>
        <w:rPr>
          <w:b/>
          <w:color w:val="000000"/>
          <w:sz w:val="32"/>
          <w:szCs w:val="32"/>
          <w:lang w:val="en-IN"/>
        </w:rPr>
      </w:pPr>
    </w:p>
    <w:p w:rsidR="00055E21" w:rsidRDefault="00055E21" w:rsidP="00055E21">
      <w:pPr>
        <w:spacing w:line="240" w:lineRule="auto"/>
        <w:ind w:right="680"/>
        <w:rPr>
          <w:b/>
          <w:color w:val="000000"/>
          <w:sz w:val="32"/>
          <w:szCs w:val="32"/>
          <w:lang w:val="en-IN"/>
        </w:rPr>
      </w:pPr>
    </w:p>
    <w:p w:rsidR="00055E21" w:rsidRDefault="00055E21" w:rsidP="00055E21">
      <w:pPr>
        <w:spacing w:line="240" w:lineRule="auto"/>
        <w:ind w:right="680"/>
        <w:rPr>
          <w:b/>
          <w:color w:val="000000"/>
          <w:sz w:val="32"/>
          <w:szCs w:val="32"/>
          <w:lang w:val="en-IN"/>
        </w:rPr>
      </w:pPr>
    </w:p>
    <w:p w:rsidR="006C6933" w:rsidRDefault="006C6933" w:rsidP="00055E21">
      <w:pPr>
        <w:spacing w:line="240" w:lineRule="auto"/>
        <w:ind w:right="680"/>
        <w:rPr>
          <w:b/>
          <w:color w:val="000000"/>
          <w:sz w:val="32"/>
          <w:szCs w:val="32"/>
          <w:lang w:val="en-IN"/>
        </w:rPr>
      </w:pPr>
    </w:p>
    <w:p w:rsidR="006C6933" w:rsidRDefault="006C6933" w:rsidP="00055E21">
      <w:pPr>
        <w:spacing w:line="240" w:lineRule="auto"/>
        <w:ind w:right="680"/>
        <w:rPr>
          <w:b/>
          <w:color w:val="000000"/>
          <w:sz w:val="32"/>
          <w:szCs w:val="32"/>
          <w:lang w:val="en-IN"/>
        </w:rPr>
      </w:pPr>
    </w:p>
    <w:p w:rsidR="006C6933" w:rsidRDefault="006C6933" w:rsidP="00055E21">
      <w:pPr>
        <w:spacing w:line="240" w:lineRule="auto"/>
        <w:ind w:right="680"/>
        <w:rPr>
          <w:b/>
          <w:color w:val="000000"/>
          <w:sz w:val="32"/>
          <w:szCs w:val="32"/>
          <w:lang w:val="en-IN"/>
        </w:rPr>
      </w:pPr>
    </w:p>
    <w:p w:rsidR="00055E21" w:rsidRDefault="00055E21" w:rsidP="00055E21">
      <w:pPr>
        <w:spacing w:line="240" w:lineRule="auto"/>
        <w:ind w:right="680"/>
        <w:rPr>
          <w:b/>
          <w:color w:val="000000"/>
          <w:sz w:val="32"/>
          <w:szCs w:val="32"/>
          <w:lang w:val="en-IN"/>
        </w:rPr>
      </w:pPr>
    </w:p>
    <w:p w:rsidR="00055E21" w:rsidRDefault="00055E21" w:rsidP="00055E21">
      <w:pPr>
        <w:spacing w:line="240" w:lineRule="auto"/>
        <w:ind w:right="680"/>
        <w:rPr>
          <w:b/>
          <w:color w:val="000000"/>
          <w:sz w:val="32"/>
          <w:szCs w:val="32"/>
          <w:lang w:val="en-IN"/>
        </w:rPr>
      </w:pPr>
    </w:p>
    <w:p w:rsidR="00055E21" w:rsidRDefault="00055E21" w:rsidP="00055E21">
      <w:pPr>
        <w:spacing w:line="240" w:lineRule="auto"/>
        <w:ind w:right="680"/>
        <w:rPr>
          <w:b/>
          <w:color w:val="000000"/>
          <w:sz w:val="32"/>
          <w:szCs w:val="32"/>
          <w:lang w:val="en-IN"/>
        </w:rPr>
      </w:pPr>
    </w:p>
    <w:p w:rsidR="00055E21" w:rsidRDefault="00055E21" w:rsidP="00055E21">
      <w:pPr>
        <w:spacing w:line="240" w:lineRule="auto"/>
        <w:ind w:right="680"/>
        <w:rPr>
          <w:color w:val="000000"/>
          <w:sz w:val="32"/>
          <w:szCs w:val="32"/>
        </w:rPr>
      </w:pPr>
      <w:proofErr w:type="gramStart"/>
      <w:r>
        <w:rPr>
          <w:b/>
          <w:color w:val="000000"/>
          <w:sz w:val="32"/>
          <w:szCs w:val="32"/>
        </w:rPr>
        <w:t>6.Testing</w:t>
      </w:r>
      <w:proofErr w:type="gramEnd"/>
      <w:r>
        <w:rPr>
          <w:b/>
          <w:color w:val="000000"/>
          <w:sz w:val="32"/>
          <w:szCs w:val="32"/>
        </w:rPr>
        <w:t xml:space="preserve"> and Validation</w:t>
      </w:r>
    </w:p>
    <w:p w:rsidR="00055E21" w:rsidRDefault="00055E21" w:rsidP="00055E21">
      <w:pPr>
        <w:spacing w:line="240" w:lineRule="auto"/>
        <w:ind w:right="680"/>
        <w:rPr>
          <w:sz w:val="27"/>
          <w:szCs w:val="27"/>
        </w:rPr>
      </w:pPr>
      <w:r>
        <w:rPr>
          <w:b/>
          <w:sz w:val="28"/>
          <w:szCs w:val="28"/>
        </w:rPr>
        <w:t xml:space="preserve">           6.1 </w:t>
      </w:r>
      <w:r>
        <w:rPr>
          <w:b/>
          <w:sz w:val="27"/>
          <w:szCs w:val="27"/>
        </w:rPr>
        <w:t>INTRODUCTION-</w:t>
      </w:r>
    </w:p>
    <w:p w:rsidR="00055E21" w:rsidRDefault="00055E21" w:rsidP="00055E21">
      <w:pPr>
        <w:spacing w:line="240" w:lineRule="auto"/>
        <w:ind w:left="680" w:right="680"/>
        <w:jc w:val="both"/>
        <w:rPr>
          <w:sz w:val="24"/>
          <w:szCs w:val="24"/>
        </w:rPr>
      </w:pPr>
      <w:r>
        <w:rPr>
          <w:sz w:val="24"/>
          <w:szCs w:val="24"/>
        </w:rPr>
        <w:t xml:space="preserve"> </w:t>
      </w:r>
      <w:r>
        <w:rPr>
          <w:sz w:val="24"/>
          <w:szCs w:val="24"/>
        </w:rPr>
        <w:tab/>
        <w:t xml:space="preserve">Testing is the process of running a system with the intention of finding errors. Testing enhances the integrity of a system by detecting deviations in </w:t>
      </w:r>
      <w:r>
        <w:rPr>
          <w:sz w:val="24"/>
          <w:szCs w:val="24"/>
        </w:rPr>
        <w:lastRenderedPageBreak/>
        <w:t>design and errors in the system. Testing aims at detecting error-prone areas. This helps in the prevention of errors in a system. Testing also adds value to the product by conforming to the user requirements.</w:t>
      </w:r>
    </w:p>
    <w:p w:rsidR="00055E21" w:rsidRDefault="00055E21" w:rsidP="00055E21">
      <w:pPr>
        <w:spacing w:line="240" w:lineRule="auto"/>
        <w:ind w:left="680" w:right="680"/>
        <w:jc w:val="both"/>
        <w:rPr>
          <w:sz w:val="24"/>
          <w:szCs w:val="24"/>
        </w:rPr>
      </w:pPr>
      <w:r>
        <w:rPr>
          <w:sz w:val="24"/>
          <w:szCs w:val="24"/>
        </w:rPr>
        <w:t xml:space="preserve">             The main purpose of testing is to detect errors and error-prone areas in a system. Testing must be thorough and well-planned. A partially tested system is as bad as an untested system. And the price of an untested and under-tested system is high. The implementation is the final and important phase. It involves user-training, system testing in order to ensure successful running of the proposed system. The user tests the system and changes are made according to their needs. The testing involves the testing of the developed system using various kinds of data. While testing, errors are noted and correctness is the mode.  </w:t>
      </w:r>
    </w:p>
    <w:p w:rsidR="00055E21" w:rsidRDefault="00055E21" w:rsidP="00055E21">
      <w:pPr>
        <w:spacing w:line="240" w:lineRule="auto"/>
        <w:ind w:right="680"/>
        <w:rPr>
          <w:sz w:val="27"/>
          <w:szCs w:val="27"/>
        </w:rPr>
      </w:pPr>
      <w:r>
        <w:rPr>
          <w:b/>
          <w:sz w:val="27"/>
          <w:szCs w:val="27"/>
        </w:rPr>
        <w:t xml:space="preserve"> 6.2 OBJECTIVES OF TESTING:</w:t>
      </w:r>
    </w:p>
    <w:p w:rsidR="00055E21" w:rsidRDefault="00055E21" w:rsidP="00055E21">
      <w:pPr>
        <w:spacing w:line="240" w:lineRule="auto"/>
        <w:ind w:right="680"/>
        <w:jc w:val="both"/>
        <w:rPr>
          <w:sz w:val="28"/>
          <w:szCs w:val="28"/>
          <w:u w:val="single"/>
        </w:rPr>
      </w:pPr>
      <w:r>
        <w:rPr>
          <w:sz w:val="28"/>
          <w:szCs w:val="28"/>
        </w:rPr>
        <w:t xml:space="preserve">     </w:t>
      </w:r>
      <w:r>
        <w:rPr>
          <w:sz w:val="28"/>
          <w:szCs w:val="28"/>
          <w:u w:val="single"/>
        </w:rPr>
        <w:t>The objectives of testing are:</w:t>
      </w:r>
    </w:p>
    <w:p w:rsidR="00055E21" w:rsidRDefault="00055E21" w:rsidP="00055E21">
      <w:pPr>
        <w:numPr>
          <w:ilvl w:val="0"/>
          <w:numId w:val="2"/>
        </w:numPr>
        <w:spacing w:line="240" w:lineRule="auto"/>
        <w:ind w:right="680"/>
        <w:jc w:val="both"/>
        <w:rPr>
          <w:color w:val="000000"/>
          <w:sz w:val="24"/>
          <w:szCs w:val="24"/>
          <w:u w:val="single"/>
        </w:rPr>
      </w:pPr>
      <w:r>
        <w:rPr>
          <w:color w:val="000000"/>
          <w:sz w:val="24"/>
          <w:szCs w:val="24"/>
        </w:rPr>
        <w:t>Testing is a process of executing a program with the intent of finding errors.</w:t>
      </w:r>
    </w:p>
    <w:p w:rsidR="00055E21" w:rsidRDefault="00055E21" w:rsidP="00055E21">
      <w:pPr>
        <w:numPr>
          <w:ilvl w:val="0"/>
          <w:numId w:val="2"/>
        </w:numPr>
        <w:spacing w:after="0" w:line="240" w:lineRule="auto"/>
        <w:ind w:left="680" w:right="680"/>
        <w:jc w:val="both"/>
        <w:rPr>
          <w:sz w:val="26"/>
          <w:szCs w:val="26"/>
        </w:rPr>
      </w:pPr>
      <w:r>
        <w:rPr>
          <w:sz w:val="24"/>
          <w:szCs w:val="24"/>
        </w:rPr>
        <w:t>A Successful test case is one that uncovers an as- yet-undiscovered</w:t>
      </w:r>
      <w:r>
        <w:rPr>
          <w:sz w:val="26"/>
          <w:szCs w:val="26"/>
        </w:rPr>
        <w:t xml:space="preserve"> </w:t>
      </w:r>
      <w:r>
        <w:rPr>
          <w:sz w:val="24"/>
          <w:szCs w:val="24"/>
        </w:rPr>
        <w:t>error.</w:t>
      </w:r>
    </w:p>
    <w:p w:rsidR="00055E21" w:rsidRDefault="00055E21" w:rsidP="00055E21">
      <w:pPr>
        <w:tabs>
          <w:tab w:val="right" w:pos="8347"/>
        </w:tabs>
        <w:spacing w:line="240" w:lineRule="auto"/>
        <w:ind w:right="680"/>
        <w:jc w:val="both"/>
        <w:rPr>
          <w:sz w:val="32"/>
          <w:szCs w:val="32"/>
          <w:u w:val="single"/>
        </w:rPr>
      </w:pPr>
    </w:p>
    <w:p w:rsidR="00055E21" w:rsidRDefault="00055E21" w:rsidP="00055E21">
      <w:pPr>
        <w:tabs>
          <w:tab w:val="right" w:pos="8347"/>
        </w:tabs>
        <w:spacing w:line="240" w:lineRule="auto"/>
        <w:ind w:right="680"/>
        <w:jc w:val="both"/>
        <w:rPr>
          <w:sz w:val="32"/>
          <w:szCs w:val="32"/>
          <w:u w:val="single"/>
        </w:rPr>
      </w:pPr>
      <w:r>
        <w:rPr>
          <w:b/>
          <w:sz w:val="32"/>
          <w:szCs w:val="32"/>
        </w:rPr>
        <w:t xml:space="preserve">   </w:t>
      </w:r>
      <w:r>
        <w:rPr>
          <w:b/>
          <w:sz w:val="32"/>
          <w:szCs w:val="32"/>
          <w:u w:val="single"/>
        </w:rPr>
        <w:t>The various types of testing on the system are:</w:t>
      </w:r>
    </w:p>
    <w:p w:rsidR="00055E21" w:rsidRDefault="00055E21" w:rsidP="00055E21">
      <w:pPr>
        <w:spacing w:line="240" w:lineRule="auto"/>
        <w:ind w:left="680" w:right="680"/>
        <w:jc w:val="both"/>
        <w:rPr>
          <w:sz w:val="24"/>
          <w:szCs w:val="24"/>
        </w:rPr>
      </w:pPr>
      <w:r>
        <w:rPr>
          <w:sz w:val="24"/>
          <w:szCs w:val="24"/>
        </w:rPr>
        <w:t>1. Unit Testing.</w:t>
      </w:r>
    </w:p>
    <w:p w:rsidR="00055E21" w:rsidRDefault="00055E21" w:rsidP="00055E21">
      <w:pPr>
        <w:spacing w:line="240" w:lineRule="auto"/>
        <w:ind w:left="680" w:right="680"/>
        <w:jc w:val="both"/>
        <w:rPr>
          <w:sz w:val="24"/>
          <w:szCs w:val="24"/>
        </w:rPr>
      </w:pPr>
      <w:r>
        <w:rPr>
          <w:sz w:val="24"/>
          <w:szCs w:val="24"/>
        </w:rPr>
        <w:t>2. Integration Testing</w:t>
      </w:r>
    </w:p>
    <w:p w:rsidR="00055E21" w:rsidRDefault="00055E21" w:rsidP="00055E21">
      <w:pPr>
        <w:spacing w:line="240" w:lineRule="auto"/>
        <w:ind w:left="360" w:right="680"/>
        <w:jc w:val="both"/>
        <w:rPr>
          <w:sz w:val="24"/>
          <w:szCs w:val="24"/>
        </w:rPr>
      </w:pPr>
      <w:r>
        <w:rPr>
          <w:sz w:val="24"/>
          <w:szCs w:val="24"/>
        </w:rPr>
        <w:t xml:space="preserve">     3. System testing</w:t>
      </w:r>
    </w:p>
    <w:p w:rsidR="00055E21" w:rsidRDefault="00055E21" w:rsidP="00055E21">
      <w:pPr>
        <w:spacing w:line="240" w:lineRule="auto"/>
        <w:ind w:left="360" w:right="680"/>
        <w:jc w:val="both"/>
        <w:rPr>
          <w:sz w:val="24"/>
          <w:szCs w:val="24"/>
        </w:rPr>
      </w:pPr>
      <w:r>
        <w:rPr>
          <w:sz w:val="24"/>
          <w:szCs w:val="24"/>
        </w:rPr>
        <w:t xml:space="preserve">     4. User Acceptance Testing</w:t>
      </w:r>
    </w:p>
    <w:p w:rsidR="00055E21" w:rsidRDefault="00055E21" w:rsidP="00055E21">
      <w:pPr>
        <w:spacing w:line="240" w:lineRule="auto"/>
        <w:ind w:right="680"/>
        <w:jc w:val="both"/>
        <w:rPr>
          <w:sz w:val="28"/>
          <w:szCs w:val="28"/>
          <w:u w:val="single"/>
        </w:rPr>
      </w:pPr>
    </w:p>
    <w:p w:rsidR="00055E21" w:rsidRDefault="00055E21" w:rsidP="00055E21">
      <w:pPr>
        <w:spacing w:line="240" w:lineRule="auto"/>
        <w:ind w:left="360" w:right="680"/>
        <w:jc w:val="both"/>
        <w:rPr>
          <w:sz w:val="28"/>
          <w:szCs w:val="28"/>
          <w:u w:val="single"/>
        </w:rPr>
      </w:pPr>
      <w:r>
        <w:rPr>
          <w:b/>
          <w:sz w:val="28"/>
          <w:szCs w:val="28"/>
          <w:u w:val="single"/>
        </w:rPr>
        <w:t>6.2.1 Unit Testing:</w:t>
      </w:r>
    </w:p>
    <w:p w:rsidR="00055E21" w:rsidRDefault="00055E21" w:rsidP="00055E21">
      <w:pPr>
        <w:spacing w:line="240" w:lineRule="auto"/>
        <w:ind w:left="680" w:right="680" w:firstLine="720"/>
        <w:jc w:val="both"/>
        <w:rPr>
          <w:sz w:val="24"/>
          <w:szCs w:val="24"/>
        </w:rPr>
      </w:pPr>
      <w:r>
        <w:rPr>
          <w:sz w:val="24"/>
          <w:szCs w:val="24"/>
        </w:rPr>
        <w:t>Unit testing focuses efforts on the smallest unit of software design. This is known as module testing. The modules are tested separately. The test is carried out during programming stage itself. In this step, each module is found to be working satisfactory as regards to the expected output from the module.</w:t>
      </w:r>
    </w:p>
    <w:p w:rsidR="00055E21" w:rsidRDefault="00055E21" w:rsidP="00055E21">
      <w:pPr>
        <w:spacing w:line="240" w:lineRule="auto"/>
        <w:ind w:left="360" w:right="680"/>
        <w:jc w:val="both"/>
        <w:rPr>
          <w:b/>
          <w:sz w:val="28"/>
          <w:szCs w:val="28"/>
          <w:u w:val="single"/>
        </w:rPr>
      </w:pPr>
    </w:p>
    <w:p w:rsidR="00055E21" w:rsidRDefault="00055E21" w:rsidP="00055E21">
      <w:pPr>
        <w:spacing w:line="240" w:lineRule="auto"/>
        <w:ind w:left="360" w:right="680"/>
        <w:jc w:val="both"/>
        <w:rPr>
          <w:sz w:val="28"/>
          <w:szCs w:val="28"/>
          <w:u w:val="single"/>
        </w:rPr>
      </w:pPr>
      <w:r>
        <w:rPr>
          <w:b/>
          <w:sz w:val="28"/>
          <w:szCs w:val="28"/>
          <w:u w:val="single"/>
        </w:rPr>
        <w:t>6.2.2. Integration Testing:</w:t>
      </w:r>
    </w:p>
    <w:p w:rsidR="00055E21" w:rsidRDefault="00055E21" w:rsidP="00055E21">
      <w:pPr>
        <w:spacing w:line="240" w:lineRule="auto"/>
        <w:ind w:left="680" w:right="680" w:firstLine="720"/>
        <w:jc w:val="both"/>
        <w:rPr>
          <w:sz w:val="24"/>
          <w:szCs w:val="24"/>
        </w:rPr>
      </w:pPr>
      <w:r>
        <w:rPr>
          <w:sz w:val="24"/>
          <w:szCs w:val="24"/>
        </w:rPr>
        <w:t xml:space="preserve">Data can be lost across an interface. One module can have an adverse effect on another, sub functions, when combined, may not be linked in desired manner in major functions. Integration testing is a systematic </w:t>
      </w:r>
      <w:r>
        <w:rPr>
          <w:sz w:val="24"/>
          <w:szCs w:val="24"/>
        </w:rPr>
        <w:lastRenderedPageBreak/>
        <w:t>approach for constructing the program structure, while at the same time conducting test to uncover</w:t>
      </w:r>
      <w:r>
        <w:rPr>
          <w:sz w:val="28"/>
          <w:szCs w:val="28"/>
        </w:rPr>
        <w:t xml:space="preserve"> </w:t>
      </w:r>
      <w:r>
        <w:rPr>
          <w:sz w:val="24"/>
          <w:szCs w:val="24"/>
        </w:rPr>
        <w:t>errors associated within the interface. The objective is to take unit tested modules and builds program structure. All the modules are combined and tested as a whole.</w:t>
      </w:r>
    </w:p>
    <w:p w:rsidR="00055E21" w:rsidRDefault="00055E21" w:rsidP="00055E21">
      <w:pPr>
        <w:spacing w:line="240" w:lineRule="auto"/>
        <w:ind w:right="680"/>
        <w:jc w:val="both"/>
        <w:rPr>
          <w:sz w:val="24"/>
          <w:szCs w:val="24"/>
        </w:rPr>
      </w:pPr>
    </w:p>
    <w:p w:rsidR="00055E21" w:rsidRDefault="00055E21" w:rsidP="00055E21">
      <w:pPr>
        <w:spacing w:line="240" w:lineRule="auto"/>
        <w:ind w:right="680"/>
        <w:jc w:val="both"/>
        <w:rPr>
          <w:sz w:val="24"/>
          <w:szCs w:val="24"/>
        </w:rPr>
      </w:pPr>
      <w:r>
        <w:rPr>
          <w:b/>
          <w:sz w:val="24"/>
          <w:szCs w:val="24"/>
        </w:rPr>
        <w:t xml:space="preserve">     </w:t>
      </w:r>
      <w:r>
        <w:rPr>
          <w:b/>
          <w:sz w:val="28"/>
          <w:szCs w:val="28"/>
          <w:u w:val="single"/>
        </w:rPr>
        <w:t>6.2.3. System Testing:</w:t>
      </w:r>
    </w:p>
    <w:p w:rsidR="00055E21" w:rsidRDefault="00055E21" w:rsidP="00055E21">
      <w:pPr>
        <w:spacing w:line="240" w:lineRule="auto"/>
        <w:ind w:left="680" w:right="680"/>
        <w:jc w:val="both"/>
        <w:rPr>
          <w:sz w:val="24"/>
          <w:szCs w:val="24"/>
          <w:u w:val="single"/>
        </w:rPr>
      </w:pPr>
      <w:r>
        <w:rPr>
          <w:sz w:val="24"/>
          <w:szCs w:val="24"/>
        </w:rPr>
        <w:t>System testing is the stage of implementation. This is to check whether the system works accurately and efficiently before live operation commences. Testing is vital to the success of the system. The candidate system is subject to a variety of tests: on line response, volume, stress, recovery, security and usability tests. A series of tests are performed for the proposed system is ready for user acceptance testing.</w:t>
      </w:r>
    </w:p>
    <w:p w:rsidR="00055E21" w:rsidRDefault="00055E21" w:rsidP="00055E21">
      <w:pPr>
        <w:spacing w:line="240" w:lineRule="auto"/>
        <w:ind w:right="680"/>
        <w:rPr>
          <w:sz w:val="28"/>
          <w:szCs w:val="28"/>
          <w:u w:val="single"/>
        </w:rPr>
      </w:pPr>
      <w:r>
        <w:rPr>
          <w:sz w:val="28"/>
          <w:szCs w:val="28"/>
        </w:rPr>
        <w:t xml:space="preserve">    </w:t>
      </w:r>
      <w:r>
        <w:rPr>
          <w:b/>
          <w:sz w:val="28"/>
          <w:szCs w:val="28"/>
          <w:u w:val="single"/>
        </w:rPr>
        <w:t>6.2.4. User Acceptance Testing:</w:t>
      </w:r>
    </w:p>
    <w:p w:rsidR="00055E21" w:rsidRDefault="00055E21" w:rsidP="00055E21">
      <w:pPr>
        <w:spacing w:line="240" w:lineRule="auto"/>
        <w:ind w:left="680" w:right="680" w:firstLine="720"/>
        <w:rPr>
          <w:sz w:val="24"/>
          <w:szCs w:val="24"/>
        </w:rPr>
      </w:pPr>
      <w:r>
        <w:rPr>
          <w:sz w:val="24"/>
          <w:szCs w:val="24"/>
        </w:rPr>
        <w:t xml:space="preserve">User acceptance of a system is the key factor for the success of any system. The system under consideration is tested for the user acceptance by constantly keeping in touch with the prospective system users at the time of developing and making changes whenever required. </w:t>
      </w:r>
    </w:p>
    <w:p w:rsidR="00055E21" w:rsidRDefault="00055E21" w:rsidP="00055E21">
      <w:pPr>
        <w:numPr>
          <w:ilvl w:val="0"/>
          <w:numId w:val="3"/>
        </w:numPr>
        <w:spacing w:after="0" w:line="240" w:lineRule="auto"/>
        <w:ind w:right="680"/>
        <w:jc w:val="both"/>
        <w:rPr>
          <w:color w:val="000000"/>
          <w:sz w:val="28"/>
          <w:szCs w:val="28"/>
          <w:u w:val="single"/>
        </w:rPr>
      </w:pPr>
      <w:r>
        <w:rPr>
          <w:b/>
          <w:color w:val="000000"/>
          <w:sz w:val="28"/>
          <w:szCs w:val="28"/>
          <w:u w:val="single"/>
        </w:rPr>
        <w:t>Validation:</w:t>
      </w:r>
    </w:p>
    <w:p w:rsidR="00055E21" w:rsidRDefault="00055E21" w:rsidP="00055E21">
      <w:pPr>
        <w:spacing w:line="240" w:lineRule="auto"/>
        <w:ind w:left="680" w:right="680" w:firstLine="720"/>
        <w:jc w:val="both"/>
        <w:rPr>
          <w:sz w:val="28"/>
          <w:szCs w:val="28"/>
        </w:rPr>
      </w:pPr>
      <w:r>
        <w:rPr>
          <w:sz w:val="24"/>
          <w:szCs w:val="24"/>
        </w:rPr>
        <w:t>At the culmination of the integration testing, Software is completely assembled as a package. Interfacing errors have been uncovered and corrected and a final series of software test begin in validation testing. Validation testing can be defined in many ways, but a simple definition is that the validation succeeds when the software functions in a manner that is expected by the customer. After validation test has been conducted, one of the three possible conditions exists</w:t>
      </w:r>
      <w:r>
        <w:rPr>
          <w:sz w:val="28"/>
          <w:szCs w:val="28"/>
        </w:rPr>
        <w:t>.</w:t>
      </w:r>
    </w:p>
    <w:p w:rsidR="00055E21" w:rsidRDefault="00055E21" w:rsidP="00055E21">
      <w:pPr>
        <w:numPr>
          <w:ilvl w:val="0"/>
          <w:numId w:val="4"/>
        </w:numPr>
        <w:spacing w:line="240" w:lineRule="auto"/>
        <w:ind w:left="680" w:right="680"/>
        <w:rPr>
          <w:sz w:val="24"/>
          <w:szCs w:val="24"/>
        </w:rPr>
      </w:pPr>
      <w:r>
        <w:rPr>
          <w:sz w:val="24"/>
          <w:szCs w:val="24"/>
        </w:rPr>
        <w:t>The function or performance characteristics confirm to specification and are accepted.</w:t>
      </w:r>
    </w:p>
    <w:p w:rsidR="00055E21" w:rsidRDefault="00055E21" w:rsidP="00055E21">
      <w:pPr>
        <w:numPr>
          <w:ilvl w:val="0"/>
          <w:numId w:val="4"/>
        </w:numPr>
        <w:spacing w:line="240" w:lineRule="auto"/>
        <w:ind w:left="680" w:right="680"/>
        <w:rPr>
          <w:sz w:val="24"/>
          <w:szCs w:val="24"/>
        </w:rPr>
      </w:pPr>
      <w:r>
        <w:rPr>
          <w:sz w:val="24"/>
          <w:szCs w:val="24"/>
        </w:rPr>
        <w:t>A deviation from specification is uncovered and a deficiency lists is created.</w:t>
      </w:r>
    </w:p>
    <w:p w:rsidR="00055E21" w:rsidRDefault="00055E21" w:rsidP="00055E21">
      <w:pPr>
        <w:numPr>
          <w:ilvl w:val="0"/>
          <w:numId w:val="4"/>
        </w:numPr>
        <w:spacing w:line="240" w:lineRule="auto"/>
        <w:ind w:left="680" w:right="680"/>
        <w:rPr>
          <w:sz w:val="24"/>
          <w:szCs w:val="24"/>
        </w:rPr>
      </w:pPr>
      <w:r>
        <w:rPr>
          <w:sz w:val="24"/>
          <w:szCs w:val="24"/>
        </w:rPr>
        <w:t>Proposed system under consideration has been tested by using validation test and found to be working satisfactory.</w:t>
      </w:r>
    </w:p>
    <w:p w:rsidR="00055E21" w:rsidRDefault="00055E21" w:rsidP="00055E21">
      <w:pPr>
        <w:spacing w:after="0" w:line="240" w:lineRule="auto"/>
        <w:ind w:left="360" w:right="680" w:hanging="720"/>
        <w:rPr>
          <w:color w:val="000000"/>
          <w:sz w:val="28"/>
          <w:szCs w:val="28"/>
        </w:rPr>
      </w:pPr>
    </w:p>
    <w:p w:rsidR="00055E21" w:rsidRDefault="00055E21" w:rsidP="00055E21">
      <w:pPr>
        <w:numPr>
          <w:ilvl w:val="0"/>
          <w:numId w:val="3"/>
        </w:numPr>
        <w:spacing w:line="240" w:lineRule="auto"/>
        <w:ind w:right="680"/>
        <w:rPr>
          <w:color w:val="000000"/>
          <w:sz w:val="28"/>
          <w:szCs w:val="28"/>
        </w:rPr>
      </w:pPr>
      <w:r>
        <w:rPr>
          <w:b/>
          <w:color w:val="000000"/>
          <w:sz w:val="28"/>
          <w:szCs w:val="28"/>
          <w:u w:val="single"/>
        </w:rPr>
        <w:t>Output Testing:</w:t>
      </w:r>
    </w:p>
    <w:p w:rsidR="00055E21" w:rsidRDefault="00055E21" w:rsidP="00055E21">
      <w:pPr>
        <w:spacing w:line="240" w:lineRule="auto"/>
        <w:ind w:left="680" w:right="680" w:firstLine="720"/>
        <w:rPr>
          <w:sz w:val="24"/>
          <w:szCs w:val="24"/>
        </w:rPr>
      </w:pPr>
      <w:r>
        <w:rPr>
          <w:sz w:val="24"/>
          <w:szCs w:val="24"/>
        </w:rPr>
        <w:t xml:space="preserve">After performing the validation testing, the next step is output testing of the proposed system, since no system could be useful if it does not produce the required output in a specific format. The output format on the screen is found to be correct; the format was designed in the system design time according to the user needs. For the hard copy also; the output comes as per </w:t>
      </w:r>
      <w:r>
        <w:rPr>
          <w:sz w:val="24"/>
          <w:szCs w:val="24"/>
        </w:rPr>
        <w:lastRenderedPageBreak/>
        <w:t>the specified requirements by the user. Hence output testing did not result in any correction for the system.</w:t>
      </w:r>
    </w:p>
    <w:p w:rsidR="00055E21" w:rsidRDefault="00055E21" w:rsidP="00055E21">
      <w:pPr>
        <w:spacing w:line="240" w:lineRule="auto"/>
        <w:ind w:left="680" w:right="680" w:firstLine="720"/>
        <w:rPr>
          <w:sz w:val="24"/>
          <w:szCs w:val="24"/>
        </w:rPr>
      </w:pPr>
    </w:p>
    <w:p w:rsidR="00055E21" w:rsidRDefault="00055E21" w:rsidP="00055E21">
      <w:pPr>
        <w:spacing w:line="240" w:lineRule="auto"/>
        <w:ind w:right="680"/>
        <w:rPr>
          <w:sz w:val="28"/>
          <w:szCs w:val="28"/>
        </w:rPr>
      </w:pPr>
      <w:r>
        <w:rPr>
          <w:b/>
          <w:sz w:val="28"/>
          <w:szCs w:val="28"/>
          <w:u w:val="single"/>
        </w:rPr>
        <w:t>Login:</w:t>
      </w:r>
    </w:p>
    <w:tbl>
      <w:tblPr>
        <w:tblStyle w:val="Style10"/>
        <w:tblW w:w="8058" w:type="dxa"/>
        <w:tblInd w:w="2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232"/>
        <w:gridCol w:w="1379"/>
        <w:gridCol w:w="1140"/>
        <w:gridCol w:w="3173"/>
        <w:gridCol w:w="1134"/>
      </w:tblGrid>
      <w:tr w:rsidR="00055E21" w:rsidTr="000A7E71">
        <w:trPr>
          <w:trHeight w:val="180"/>
        </w:trPr>
        <w:tc>
          <w:tcPr>
            <w:tcW w:w="1232" w:type="dxa"/>
          </w:tcPr>
          <w:p w:rsidR="00055E21" w:rsidRDefault="00055E21" w:rsidP="000A7E71">
            <w:pPr>
              <w:spacing w:line="240" w:lineRule="auto"/>
              <w:ind w:right="680"/>
              <w:rPr>
                <w:u w:val="single"/>
              </w:rPr>
            </w:pPr>
            <w:proofErr w:type="spellStart"/>
            <w:r>
              <w:rPr>
                <w:b/>
              </w:rPr>
              <w:t>Sl</w:t>
            </w:r>
            <w:proofErr w:type="spellEnd"/>
            <w:r>
              <w:rPr>
                <w:b/>
              </w:rPr>
              <w:t xml:space="preserve">  No</w:t>
            </w:r>
          </w:p>
        </w:tc>
        <w:tc>
          <w:tcPr>
            <w:tcW w:w="1379" w:type="dxa"/>
          </w:tcPr>
          <w:p w:rsidR="00055E21" w:rsidRDefault="00055E21" w:rsidP="000A7E71">
            <w:pPr>
              <w:spacing w:line="240" w:lineRule="auto"/>
              <w:rPr>
                <w:sz w:val="28"/>
                <w:szCs w:val="28"/>
                <w:u w:val="single"/>
              </w:rPr>
            </w:pPr>
            <w:r>
              <w:rPr>
                <w:b/>
              </w:rPr>
              <w:t>Input Values</w:t>
            </w:r>
          </w:p>
        </w:tc>
        <w:tc>
          <w:tcPr>
            <w:tcW w:w="1140" w:type="dxa"/>
          </w:tcPr>
          <w:p w:rsidR="00055E21" w:rsidRDefault="00055E21" w:rsidP="000A7E71">
            <w:pPr>
              <w:spacing w:line="240" w:lineRule="auto"/>
            </w:pPr>
            <w:r>
              <w:rPr>
                <w:b/>
              </w:rPr>
              <w:t>Test case</w:t>
            </w:r>
          </w:p>
        </w:tc>
        <w:tc>
          <w:tcPr>
            <w:tcW w:w="3173" w:type="dxa"/>
          </w:tcPr>
          <w:p w:rsidR="00055E21" w:rsidRDefault="00055E21" w:rsidP="000A7E71">
            <w:pPr>
              <w:spacing w:line="240" w:lineRule="auto"/>
              <w:rPr>
                <w:sz w:val="28"/>
                <w:szCs w:val="28"/>
                <w:u w:val="single"/>
              </w:rPr>
            </w:pPr>
            <w:r>
              <w:rPr>
                <w:b/>
              </w:rPr>
              <w:t>Conditional being checked</w:t>
            </w:r>
          </w:p>
        </w:tc>
        <w:tc>
          <w:tcPr>
            <w:tcW w:w="1134" w:type="dxa"/>
          </w:tcPr>
          <w:p w:rsidR="00055E21" w:rsidRDefault="00055E21" w:rsidP="000A7E71">
            <w:pPr>
              <w:spacing w:line="240" w:lineRule="auto"/>
            </w:pPr>
            <w:r>
              <w:rPr>
                <w:b/>
              </w:rPr>
              <w:t>Result</w:t>
            </w:r>
          </w:p>
        </w:tc>
      </w:tr>
      <w:tr w:rsidR="00055E21" w:rsidTr="000A7E71">
        <w:trPr>
          <w:trHeight w:val="460"/>
        </w:trPr>
        <w:tc>
          <w:tcPr>
            <w:tcW w:w="1232" w:type="dxa"/>
          </w:tcPr>
          <w:p w:rsidR="00055E21" w:rsidRDefault="00055E21" w:rsidP="000A7E71">
            <w:pPr>
              <w:spacing w:line="240" w:lineRule="auto"/>
              <w:ind w:right="680"/>
            </w:pPr>
            <w:r>
              <w:t>1</w:t>
            </w:r>
          </w:p>
        </w:tc>
        <w:tc>
          <w:tcPr>
            <w:tcW w:w="1379" w:type="dxa"/>
          </w:tcPr>
          <w:p w:rsidR="00055E21" w:rsidRDefault="00055E21" w:rsidP="000A7E71">
            <w:pPr>
              <w:spacing w:line="240" w:lineRule="auto"/>
            </w:pPr>
            <w:r>
              <w:t>Email</w:t>
            </w:r>
          </w:p>
        </w:tc>
        <w:tc>
          <w:tcPr>
            <w:tcW w:w="1140" w:type="dxa"/>
          </w:tcPr>
          <w:p w:rsidR="00055E21" w:rsidRDefault="00055E21" w:rsidP="000A7E71">
            <w:pPr>
              <w:spacing w:line="240" w:lineRule="auto"/>
            </w:pPr>
            <w:r>
              <w:t>Empty</w:t>
            </w:r>
          </w:p>
        </w:tc>
        <w:tc>
          <w:tcPr>
            <w:tcW w:w="3173" w:type="dxa"/>
          </w:tcPr>
          <w:p w:rsidR="00055E21" w:rsidRDefault="00055E21" w:rsidP="000A7E71">
            <w:pPr>
              <w:spacing w:line="240" w:lineRule="auto"/>
            </w:pPr>
            <w:r>
              <w:t>Please Enter valid EMAIL ID OR PASSWORD</w:t>
            </w:r>
          </w:p>
        </w:tc>
        <w:tc>
          <w:tcPr>
            <w:tcW w:w="1134" w:type="dxa"/>
          </w:tcPr>
          <w:p w:rsidR="00055E21" w:rsidRDefault="00055E21" w:rsidP="000A7E71">
            <w:pPr>
              <w:spacing w:line="240" w:lineRule="auto"/>
            </w:pPr>
            <w:r>
              <w:t>Successful</w:t>
            </w:r>
          </w:p>
        </w:tc>
      </w:tr>
      <w:tr w:rsidR="00055E21" w:rsidTr="000A7E71">
        <w:trPr>
          <w:trHeight w:val="180"/>
        </w:trPr>
        <w:tc>
          <w:tcPr>
            <w:tcW w:w="1232" w:type="dxa"/>
          </w:tcPr>
          <w:p w:rsidR="00055E21" w:rsidRDefault="00055E21" w:rsidP="000A7E71">
            <w:pPr>
              <w:spacing w:line="240" w:lineRule="auto"/>
              <w:ind w:right="680"/>
            </w:pPr>
            <w:r>
              <w:t>2</w:t>
            </w:r>
          </w:p>
        </w:tc>
        <w:tc>
          <w:tcPr>
            <w:tcW w:w="1379" w:type="dxa"/>
          </w:tcPr>
          <w:p w:rsidR="00055E21" w:rsidRDefault="00055E21" w:rsidP="000A7E71">
            <w:pPr>
              <w:spacing w:line="240" w:lineRule="auto"/>
            </w:pPr>
            <w:r>
              <w:t>Password</w:t>
            </w:r>
          </w:p>
        </w:tc>
        <w:tc>
          <w:tcPr>
            <w:tcW w:w="1140" w:type="dxa"/>
          </w:tcPr>
          <w:p w:rsidR="00055E21" w:rsidRDefault="00055E21" w:rsidP="000A7E71">
            <w:pPr>
              <w:spacing w:line="240" w:lineRule="auto"/>
            </w:pPr>
            <w:r>
              <w:t>Empty</w:t>
            </w:r>
          </w:p>
        </w:tc>
        <w:tc>
          <w:tcPr>
            <w:tcW w:w="3173" w:type="dxa"/>
          </w:tcPr>
          <w:p w:rsidR="00055E21" w:rsidRDefault="00055E21" w:rsidP="000A7E71">
            <w:pPr>
              <w:spacing w:line="240" w:lineRule="auto"/>
            </w:pPr>
            <w:r>
              <w:t>Please Enter valid EMAIL ID OR PASSWORD</w:t>
            </w:r>
          </w:p>
        </w:tc>
        <w:tc>
          <w:tcPr>
            <w:tcW w:w="1134" w:type="dxa"/>
          </w:tcPr>
          <w:p w:rsidR="00055E21" w:rsidRDefault="00055E21" w:rsidP="000A7E71">
            <w:pPr>
              <w:spacing w:line="240" w:lineRule="auto"/>
            </w:pPr>
            <w:r>
              <w:t>Successful</w:t>
            </w:r>
          </w:p>
        </w:tc>
      </w:tr>
      <w:tr w:rsidR="00055E21" w:rsidTr="000A7E71">
        <w:trPr>
          <w:trHeight w:val="180"/>
        </w:trPr>
        <w:tc>
          <w:tcPr>
            <w:tcW w:w="1232" w:type="dxa"/>
          </w:tcPr>
          <w:p w:rsidR="00055E21" w:rsidRDefault="00055E21" w:rsidP="000A7E71">
            <w:pPr>
              <w:spacing w:line="240" w:lineRule="auto"/>
              <w:ind w:right="680"/>
            </w:pPr>
            <w:r>
              <w:t>5</w:t>
            </w:r>
          </w:p>
        </w:tc>
        <w:tc>
          <w:tcPr>
            <w:tcW w:w="1379" w:type="dxa"/>
          </w:tcPr>
          <w:p w:rsidR="00055E21" w:rsidRDefault="00055E21" w:rsidP="000A7E71">
            <w:pPr>
              <w:spacing w:line="240" w:lineRule="auto"/>
            </w:pPr>
            <w:r>
              <w:t>Password</w:t>
            </w:r>
          </w:p>
        </w:tc>
        <w:tc>
          <w:tcPr>
            <w:tcW w:w="1140" w:type="dxa"/>
          </w:tcPr>
          <w:p w:rsidR="00055E21" w:rsidRDefault="00055E21" w:rsidP="000A7E71">
            <w:pPr>
              <w:spacing w:line="240" w:lineRule="auto"/>
            </w:pPr>
            <w:r>
              <w:t>If  wrong Password</w:t>
            </w:r>
          </w:p>
        </w:tc>
        <w:tc>
          <w:tcPr>
            <w:tcW w:w="3173" w:type="dxa"/>
          </w:tcPr>
          <w:p w:rsidR="00055E21" w:rsidRDefault="00055E21" w:rsidP="000A7E71">
            <w:pPr>
              <w:spacing w:line="240" w:lineRule="auto"/>
            </w:pPr>
            <w:r>
              <w:t>Please Enter valid EMAIL ID OR PASSWORD</w:t>
            </w:r>
          </w:p>
        </w:tc>
        <w:tc>
          <w:tcPr>
            <w:tcW w:w="1134" w:type="dxa"/>
          </w:tcPr>
          <w:p w:rsidR="00055E21" w:rsidRDefault="00055E21" w:rsidP="000A7E71">
            <w:pPr>
              <w:spacing w:line="240" w:lineRule="auto"/>
            </w:pPr>
            <w:r>
              <w:t>Successful</w:t>
            </w:r>
          </w:p>
        </w:tc>
      </w:tr>
    </w:tbl>
    <w:p w:rsidR="00055E21" w:rsidRDefault="00055E21" w:rsidP="00055E21">
      <w:pPr>
        <w:spacing w:line="240" w:lineRule="auto"/>
        <w:ind w:right="680"/>
        <w:rPr>
          <w:sz w:val="28"/>
          <w:szCs w:val="28"/>
          <w:u w:val="single"/>
        </w:rPr>
      </w:pPr>
    </w:p>
    <w:p w:rsidR="00055E21" w:rsidRDefault="00055E21" w:rsidP="00055E21">
      <w:pPr>
        <w:spacing w:line="240" w:lineRule="auto"/>
        <w:ind w:right="680"/>
        <w:rPr>
          <w:sz w:val="28"/>
          <w:szCs w:val="28"/>
          <w:u w:val="single"/>
        </w:rPr>
      </w:pPr>
    </w:p>
    <w:p w:rsidR="00055E21" w:rsidRDefault="00055E21" w:rsidP="00055E21">
      <w:pPr>
        <w:spacing w:line="240" w:lineRule="auto"/>
        <w:ind w:right="680"/>
        <w:rPr>
          <w:sz w:val="28"/>
          <w:szCs w:val="28"/>
          <w:u w:val="single"/>
        </w:rPr>
      </w:pPr>
      <w:r>
        <w:rPr>
          <w:b/>
          <w:sz w:val="28"/>
          <w:szCs w:val="28"/>
          <w:u w:val="single"/>
        </w:rPr>
        <w:t>Registration:</w:t>
      </w:r>
    </w:p>
    <w:tbl>
      <w:tblPr>
        <w:tblStyle w:val="Style11"/>
        <w:tblW w:w="8321" w:type="dxa"/>
        <w:tblInd w:w="2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356"/>
        <w:gridCol w:w="1472"/>
        <w:gridCol w:w="1273"/>
        <w:gridCol w:w="3060"/>
        <w:gridCol w:w="1160"/>
      </w:tblGrid>
      <w:tr w:rsidR="00055E21" w:rsidTr="000A7E71">
        <w:trPr>
          <w:trHeight w:val="260"/>
        </w:trPr>
        <w:tc>
          <w:tcPr>
            <w:tcW w:w="1356" w:type="dxa"/>
          </w:tcPr>
          <w:p w:rsidR="00055E21" w:rsidRDefault="00055E21" w:rsidP="000A7E71">
            <w:pPr>
              <w:spacing w:line="240" w:lineRule="auto"/>
              <w:ind w:right="680"/>
              <w:rPr>
                <w:u w:val="single"/>
              </w:rPr>
            </w:pPr>
            <w:proofErr w:type="spellStart"/>
            <w:r>
              <w:rPr>
                <w:b/>
              </w:rPr>
              <w:t>Sl</w:t>
            </w:r>
            <w:proofErr w:type="spellEnd"/>
            <w:r>
              <w:rPr>
                <w:b/>
              </w:rPr>
              <w:t xml:space="preserve">  No</w:t>
            </w:r>
          </w:p>
        </w:tc>
        <w:tc>
          <w:tcPr>
            <w:tcW w:w="1472" w:type="dxa"/>
          </w:tcPr>
          <w:p w:rsidR="00055E21" w:rsidRDefault="00055E21" w:rsidP="000A7E71">
            <w:pPr>
              <w:spacing w:line="240" w:lineRule="auto"/>
              <w:rPr>
                <w:sz w:val="28"/>
                <w:szCs w:val="28"/>
                <w:u w:val="single"/>
              </w:rPr>
            </w:pPr>
            <w:r>
              <w:rPr>
                <w:b/>
              </w:rPr>
              <w:t>Input Values</w:t>
            </w:r>
          </w:p>
        </w:tc>
        <w:tc>
          <w:tcPr>
            <w:tcW w:w="1273" w:type="dxa"/>
          </w:tcPr>
          <w:p w:rsidR="00055E21" w:rsidRDefault="00055E21" w:rsidP="000A7E71">
            <w:pPr>
              <w:spacing w:line="240" w:lineRule="auto"/>
            </w:pPr>
            <w:r>
              <w:rPr>
                <w:b/>
              </w:rPr>
              <w:t>Test case</w:t>
            </w:r>
          </w:p>
        </w:tc>
        <w:tc>
          <w:tcPr>
            <w:tcW w:w="3060" w:type="dxa"/>
          </w:tcPr>
          <w:p w:rsidR="00055E21" w:rsidRDefault="00055E21" w:rsidP="000A7E71">
            <w:pPr>
              <w:spacing w:line="240" w:lineRule="auto"/>
              <w:rPr>
                <w:sz w:val="28"/>
                <w:szCs w:val="28"/>
                <w:u w:val="single"/>
              </w:rPr>
            </w:pPr>
            <w:r>
              <w:rPr>
                <w:b/>
              </w:rPr>
              <w:t>Conditional being checked</w:t>
            </w:r>
          </w:p>
        </w:tc>
        <w:tc>
          <w:tcPr>
            <w:tcW w:w="1160" w:type="dxa"/>
          </w:tcPr>
          <w:p w:rsidR="00055E21" w:rsidRDefault="00055E21" w:rsidP="000A7E71">
            <w:pPr>
              <w:spacing w:line="240" w:lineRule="auto"/>
            </w:pPr>
            <w:r>
              <w:rPr>
                <w:b/>
              </w:rPr>
              <w:t>Result</w:t>
            </w:r>
          </w:p>
        </w:tc>
      </w:tr>
      <w:tr w:rsidR="00055E21" w:rsidTr="000A7E71">
        <w:trPr>
          <w:trHeight w:val="300"/>
        </w:trPr>
        <w:tc>
          <w:tcPr>
            <w:tcW w:w="1356" w:type="dxa"/>
          </w:tcPr>
          <w:p w:rsidR="00055E21" w:rsidRDefault="00055E21" w:rsidP="000A7E71">
            <w:pPr>
              <w:spacing w:line="240" w:lineRule="auto"/>
              <w:ind w:right="680"/>
            </w:pPr>
            <w:r>
              <w:t>1.</w:t>
            </w:r>
          </w:p>
        </w:tc>
        <w:tc>
          <w:tcPr>
            <w:tcW w:w="1472" w:type="dxa"/>
          </w:tcPr>
          <w:p w:rsidR="00055E21" w:rsidRDefault="00055E21" w:rsidP="000A7E71">
            <w:pPr>
              <w:spacing w:line="240" w:lineRule="auto"/>
            </w:pPr>
            <w:r>
              <w:t>First Name</w:t>
            </w:r>
          </w:p>
        </w:tc>
        <w:tc>
          <w:tcPr>
            <w:tcW w:w="1273" w:type="dxa"/>
          </w:tcPr>
          <w:p w:rsidR="00055E21" w:rsidRDefault="00055E21" w:rsidP="000A7E71">
            <w:pPr>
              <w:spacing w:line="240" w:lineRule="auto"/>
            </w:pPr>
            <w:r>
              <w:t>Empty</w:t>
            </w:r>
          </w:p>
        </w:tc>
        <w:tc>
          <w:tcPr>
            <w:tcW w:w="3060" w:type="dxa"/>
          </w:tcPr>
          <w:p w:rsidR="00055E21" w:rsidRDefault="00055E21" w:rsidP="000A7E71">
            <w:pPr>
              <w:spacing w:line="240" w:lineRule="auto"/>
            </w:pPr>
            <w:r>
              <w:t>It must not be empty</w:t>
            </w:r>
          </w:p>
        </w:tc>
        <w:tc>
          <w:tcPr>
            <w:tcW w:w="1160" w:type="dxa"/>
          </w:tcPr>
          <w:p w:rsidR="00055E21" w:rsidRDefault="00055E21" w:rsidP="000A7E71">
            <w:pPr>
              <w:spacing w:line="240" w:lineRule="auto"/>
            </w:pPr>
            <w:r>
              <w:t>Successful</w:t>
            </w:r>
          </w:p>
        </w:tc>
      </w:tr>
      <w:tr w:rsidR="00055E21" w:rsidTr="000A7E71">
        <w:trPr>
          <w:trHeight w:val="260"/>
        </w:trPr>
        <w:tc>
          <w:tcPr>
            <w:tcW w:w="1356" w:type="dxa"/>
          </w:tcPr>
          <w:p w:rsidR="00055E21" w:rsidRDefault="00055E21" w:rsidP="000A7E71">
            <w:pPr>
              <w:spacing w:line="240" w:lineRule="auto"/>
              <w:ind w:right="680"/>
            </w:pPr>
            <w:r>
              <w:t>2</w:t>
            </w:r>
          </w:p>
        </w:tc>
        <w:tc>
          <w:tcPr>
            <w:tcW w:w="1472" w:type="dxa"/>
          </w:tcPr>
          <w:p w:rsidR="00055E21" w:rsidRDefault="00055E21" w:rsidP="000A7E71">
            <w:pPr>
              <w:spacing w:line="240" w:lineRule="auto"/>
            </w:pPr>
            <w:r>
              <w:t>Last Name</w:t>
            </w:r>
          </w:p>
        </w:tc>
        <w:tc>
          <w:tcPr>
            <w:tcW w:w="1273" w:type="dxa"/>
          </w:tcPr>
          <w:p w:rsidR="00055E21" w:rsidRDefault="00055E21" w:rsidP="000A7E71">
            <w:pPr>
              <w:spacing w:line="240" w:lineRule="auto"/>
            </w:pPr>
            <w:r>
              <w:t>Empty</w:t>
            </w:r>
          </w:p>
        </w:tc>
        <w:tc>
          <w:tcPr>
            <w:tcW w:w="3060" w:type="dxa"/>
          </w:tcPr>
          <w:p w:rsidR="00055E21" w:rsidRDefault="00055E21" w:rsidP="000A7E71">
            <w:pPr>
              <w:spacing w:line="240" w:lineRule="auto"/>
            </w:pPr>
            <w:r>
              <w:t>Last Name must not be empty</w:t>
            </w:r>
          </w:p>
        </w:tc>
        <w:tc>
          <w:tcPr>
            <w:tcW w:w="1160" w:type="dxa"/>
          </w:tcPr>
          <w:p w:rsidR="00055E21" w:rsidRDefault="00055E21" w:rsidP="000A7E71">
            <w:pPr>
              <w:spacing w:line="240" w:lineRule="auto"/>
            </w:pPr>
            <w:r>
              <w:t>Successful</w:t>
            </w:r>
          </w:p>
        </w:tc>
      </w:tr>
      <w:tr w:rsidR="00055E21" w:rsidTr="000A7E71">
        <w:trPr>
          <w:trHeight w:val="260"/>
        </w:trPr>
        <w:tc>
          <w:tcPr>
            <w:tcW w:w="1356" w:type="dxa"/>
          </w:tcPr>
          <w:p w:rsidR="00055E21" w:rsidRDefault="00055E21" w:rsidP="000A7E71">
            <w:pPr>
              <w:spacing w:line="240" w:lineRule="auto"/>
              <w:ind w:right="680"/>
            </w:pPr>
            <w:r>
              <w:t>3</w:t>
            </w:r>
          </w:p>
        </w:tc>
        <w:tc>
          <w:tcPr>
            <w:tcW w:w="1472" w:type="dxa"/>
          </w:tcPr>
          <w:p w:rsidR="00055E21" w:rsidRDefault="00055E21" w:rsidP="000A7E71">
            <w:pPr>
              <w:spacing w:line="240" w:lineRule="auto"/>
            </w:pPr>
            <w:r>
              <w:t>Email</w:t>
            </w:r>
          </w:p>
        </w:tc>
        <w:tc>
          <w:tcPr>
            <w:tcW w:w="1273" w:type="dxa"/>
          </w:tcPr>
          <w:p w:rsidR="00055E21" w:rsidRDefault="00055E21" w:rsidP="000A7E71">
            <w:pPr>
              <w:spacing w:line="240" w:lineRule="auto"/>
            </w:pPr>
            <w:r>
              <w:t>Empty</w:t>
            </w:r>
          </w:p>
        </w:tc>
        <w:tc>
          <w:tcPr>
            <w:tcW w:w="3060" w:type="dxa"/>
          </w:tcPr>
          <w:p w:rsidR="00055E21" w:rsidRDefault="00055E21" w:rsidP="000A7E71">
            <w:pPr>
              <w:spacing w:line="240" w:lineRule="auto"/>
            </w:pPr>
            <w:r>
              <w:t>Enter valid Email ID.</w:t>
            </w:r>
          </w:p>
        </w:tc>
        <w:tc>
          <w:tcPr>
            <w:tcW w:w="1160" w:type="dxa"/>
          </w:tcPr>
          <w:p w:rsidR="00055E21" w:rsidRDefault="00055E21" w:rsidP="000A7E71">
            <w:pPr>
              <w:spacing w:line="240" w:lineRule="auto"/>
            </w:pPr>
            <w:r>
              <w:t>Successful</w:t>
            </w:r>
          </w:p>
        </w:tc>
      </w:tr>
      <w:tr w:rsidR="00055E21" w:rsidTr="000A7E71">
        <w:trPr>
          <w:trHeight w:val="260"/>
        </w:trPr>
        <w:tc>
          <w:tcPr>
            <w:tcW w:w="1356" w:type="dxa"/>
          </w:tcPr>
          <w:p w:rsidR="00055E21" w:rsidRDefault="00055E21" w:rsidP="000A7E71">
            <w:pPr>
              <w:spacing w:line="240" w:lineRule="auto"/>
              <w:ind w:right="680"/>
            </w:pPr>
            <w:r>
              <w:t>4</w:t>
            </w:r>
          </w:p>
        </w:tc>
        <w:tc>
          <w:tcPr>
            <w:tcW w:w="1472" w:type="dxa"/>
          </w:tcPr>
          <w:p w:rsidR="00055E21" w:rsidRDefault="00055E21" w:rsidP="000A7E71">
            <w:pPr>
              <w:spacing w:line="240" w:lineRule="auto"/>
            </w:pPr>
            <w:r>
              <w:t>Password</w:t>
            </w:r>
          </w:p>
        </w:tc>
        <w:tc>
          <w:tcPr>
            <w:tcW w:w="1273" w:type="dxa"/>
          </w:tcPr>
          <w:p w:rsidR="00055E21" w:rsidRDefault="00055E21" w:rsidP="000A7E71">
            <w:pPr>
              <w:spacing w:line="240" w:lineRule="auto"/>
            </w:pPr>
            <w:r>
              <w:t>Empty</w:t>
            </w:r>
          </w:p>
        </w:tc>
        <w:tc>
          <w:tcPr>
            <w:tcW w:w="3060" w:type="dxa"/>
          </w:tcPr>
          <w:p w:rsidR="00055E21" w:rsidRDefault="00055E21" w:rsidP="000A7E71">
            <w:pPr>
              <w:spacing w:line="240" w:lineRule="auto"/>
            </w:pPr>
            <w:r>
              <w:t>Enter valid Password.</w:t>
            </w:r>
          </w:p>
        </w:tc>
        <w:tc>
          <w:tcPr>
            <w:tcW w:w="1160" w:type="dxa"/>
          </w:tcPr>
          <w:p w:rsidR="00055E21" w:rsidRDefault="00055E21" w:rsidP="000A7E71">
            <w:pPr>
              <w:spacing w:line="240" w:lineRule="auto"/>
            </w:pPr>
            <w:r>
              <w:t>Successful</w:t>
            </w:r>
          </w:p>
        </w:tc>
      </w:tr>
      <w:tr w:rsidR="00055E21" w:rsidTr="000A7E71">
        <w:trPr>
          <w:trHeight w:val="260"/>
        </w:trPr>
        <w:tc>
          <w:tcPr>
            <w:tcW w:w="1356" w:type="dxa"/>
          </w:tcPr>
          <w:p w:rsidR="00055E21" w:rsidRDefault="00055E21" w:rsidP="000A7E71">
            <w:pPr>
              <w:spacing w:line="240" w:lineRule="auto"/>
              <w:ind w:right="680"/>
            </w:pPr>
            <w:r>
              <w:t>5</w:t>
            </w:r>
          </w:p>
        </w:tc>
        <w:tc>
          <w:tcPr>
            <w:tcW w:w="1472" w:type="dxa"/>
          </w:tcPr>
          <w:p w:rsidR="00055E21" w:rsidRDefault="00055E21" w:rsidP="000A7E71">
            <w:pPr>
              <w:spacing w:line="240" w:lineRule="auto"/>
            </w:pPr>
            <w:r>
              <w:t>Password</w:t>
            </w:r>
          </w:p>
        </w:tc>
        <w:tc>
          <w:tcPr>
            <w:tcW w:w="1273" w:type="dxa"/>
          </w:tcPr>
          <w:p w:rsidR="00055E21" w:rsidRDefault="00055E21" w:rsidP="000A7E71">
            <w:pPr>
              <w:spacing w:line="240" w:lineRule="auto"/>
            </w:pPr>
            <w:r>
              <w:t>Length</w:t>
            </w:r>
          </w:p>
        </w:tc>
        <w:tc>
          <w:tcPr>
            <w:tcW w:w="3060" w:type="dxa"/>
          </w:tcPr>
          <w:p w:rsidR="00055E21" w:rsidRDefault="00055E21" w:rsidP="000A7E71">
            <w:pPr>
              <w:spacing w:line="240" w:lineRule="auto"/>
            </w:pPr>
            <w:r>
              <w:t>Minimum 8 characters required</w:t>
            </w:r>
          </w:p>
        </w:tc>
        <w:tc>
          <w:tcPr>
            <w:tcW w:w="1160" w:type="dxa"/>
          </w:tcPr>
          <w:p w:rsidR="00055E21" w:rsidRDefault="00055E21" w:rsidP="000A7E71">
            <w:pPr>
              <w:spacing w:line="240" w:lineRule="auto"/>
            </w:pPr>
            <w:r>
              <w:t>Successful</w:t>
            </w:r>
          </w:p>
        </w:tc>
      </w:tr>
      <w:tr w:rsidR="00055E21" w:rsidTr="000A7E71">
        <w:trPr>
          <w:trHeight w:val="260"/>
        </w:trPr>
        <w:tc>
          <w:tcPr>
            <w:tcW w:w="1356" w:type="dxa"/>
          </w:tcPr>
          <w:p w:rsidR="00055E21" w:rsidRDefault="00055E21" w:rsidP="000A7E71">
            <w:pPr>
              <w:spacing w:line="240" w:lineRule="auto"/>
              <w:ind w:right="680"/>
            </w:pPr>
            <w:r>
              <w:t>6</w:t>
            </w:r>
          </w:p>
        </w:tc>
        <w:tc>
          <w:tcPr>
            <w:tcW w:w="1472" w:type="dxa"/>
          </w:tcPr>
          <w:p w:rsidR="00055E21" w:rsidRDefault="00055E21" w:rsidP="000A7E71">
            <w:pPr>
              <w:spacing w:line="240" w:lineRule="auto"/>
            </w:pPr>
            <w:r>
              <w:t>Confirm Password</w:t>
            </w:r>
          </w:p>
        </w:tc>
        <w:tc>
          <w:tcPr>
            <w:tcW w:w="1273" w:type="dxa"/>
          </w:tcPr>
          <w:p w:rsidR="00055E21" w:rsidRDefault="00055E21" w:rsidP="000A7E71">
            <w:pPr>
              <w:spacing w:line="240" w:lineRule="auto"/>
            </w:pPr>
            <w:r>
              <w:t>Empty</w:t>
            </w:r>
          </w:p>
        </w:tc>
        <w:tc>
          <w:tcPr>
            <w:tcW w:w="3060" w:type="dxa"/>
          </w:tcPr>
          <w:p w:rsidR="00055E21" w:rsidRDefault="00055E21" w:rsidP="000A7E71">
            <w:pPr>
              <w:spacing w:line="240" w:lineRule="auto"/>
            </w:pPr>
            <w:r>
              <w:t>Password and confirmation password must be same</w:t>
            </w:r>
          </w:p>
        </w:tc>
        <w:tc>
          <w:tcPr>
            <w:tcW w:w="1160" w:type="dxa"/>
          </w:tcPr>
          <w:p w:rsidR="00055E21" w:rsidRDefault="00055E21" w:rsidP="000A7E71">
            <w:pPr>
              <w:spacing w:line="240" w:lineRule="auto"/>
            </w:pPr>
            <w:r>
              <w:t>Successful</w:t>
            </w:r>
          </w:p>
        </w:tc>
      </w:tr>
      <w:tr w:rsidR="00055E21" w:rsidTr="000A7E71">
        <w:trPr>
          <w:trHeight w:val="260"/>
        </w:trPr>
        <w:tc>
          <w:tcPr>
            <w:tcW w:w="1356" w:type="dxa"/>
          </w:tcPr>
          <w:p w:rsidR="00055E21" w:rsidRDefault="00055E21" w:rsidP="000A7E71">
            <w:pPr>
              <w:spacing w:line="240" w:lineRule="auto"/>
              <w:ind w:right="680"/>
            </w:pPr>
            <w:r>
              <w:t>7</w:t>
            </w:r>
          </w:p>
        </w:tc>
        <w:tc>
          <w:tcPr>
            <w:tcW w:w="1472" w:type="dxa"/>
          </w:tcPr>
          <w:p w:rsidR="00055E21" w:rsidRDefault="00055E21" w:rsidP="000A7E71">
            <w:pPr>
              <w:spacing w:line="240" w:lineRule="auto"/>
            </w:pPr>
            <w:r>
              <w:t>Date Of Birth</w:t>
            </w:r>
          </w:p>
        </w:tc>
        <w:tc>
          <w:tcPr>
            <w:tcW w:w="1273" w:type="dxa"/>
          </w:tcPr>
          <w:p w:rsidR="00055E21" w:rsidRDefault="00055E21" w:rsidP="000A7E71">
            <w:pPr>
              <w:spacing w:line="240" w:lineRule="auto"/>
            </w:pPr>
            <w:r>
              <w:t>Select</w:t>
            </w:r>
          </w:p>
        </w:tc>
        <w:tc>
          <w:tcPr>
            <w:tcW w:w="3060" w:type="dxa"/>
          </w:tcPr>
          <w:p w:rsidR="00055E21" w:rsidRDefault="00055E21" w:rsidP="000A7E71">
            <w:pPr>
              <w:spacing w:line="240" w:lineRule="auto"/>
            </w:pPr>
            <w:r>
              <w:t>Enter valid Username and Password.</w:t>
            </w:r>
          </w:p>
        </w:tc>
        <w:tc>
          <w:tcPr>
            <w:tcW w:w="1160" w:type="dxa"/>
          </w:tcPr>
          <w:p w:rsidR="00055E21" w:rsidRDefault="00055E21" w:rsidP="000A7E71">
            <w:pPr>
              <w:spacing w:line="240" w:lineRule="auto"/>
            </w:pPr>
            <w:r>
              <w:t>Successful</w:t>
            </w:r>
          </w:p>
        </w:tc>
      </w:tr>
    </w:tbl>
    <w:p w:rsidR="00055E21" w:rsidRDefault="00055E21" w:rsidP="00055E21">
      <w:pPr>
        <w:spacing w:line="240" w:lineRule="auto"/>
        <w:ind w:right="680"/>
        <w:rPr>
          <w:sz w:val="28"/>
          <w:szCs w:val="28"/>
          <w:u w:val="single"/>
        </w:rPr>
      </w:pPr>
    </w:p>
    <w:p w:rsidR="00055E21" w:rsidRDefault="00055E21" w:rsidP="00055E21">
      <w:pPr>
        <w:spacing w:line="240" w:lineRule="auto"/>
        <w:ind w:right="680"/>
        <w:rPr>
          <w:b/>
          <w:sz w:val="28"/>
          <w:szCs w:val="28"/>
          <w:u w:val="single"/>
        </w:rPr>
      </w:pPr>
    </w:p>
    <w:p w:rsidR="00055E21" w:rsidRDefault="00055E21" w:rsidP="00055E21">
      <w:pPr>
        <w:spacing w:line="240" w:lineRule="auto"/>
        <w:ind w:right="680"/>
        <w:rPr>
          <w:b/>
          <w:sz w:val="28"/>
          <w:szCs w:val="28"/>
          <w:u w:val="single"/>
        </w:rPr>
      </w:pPr>
    </w:p>
    <w:p w:rsidR="00055E21" w:rsidRDefault="00055E21" w:rsidP="00055E21">
      <w:pPr>
        <w:spacing w:line="240" w:lineRule="auto"/>
        <w:ind w:right="680"/>
        <w:rPr>
          <w:b/>
          <w:sz w:val="28"/>
          <w:szCs w:val="28"/>
          <w:u w:val="single"/>
        </w:rPr>
      </w:pPr>
    </w:p>
    <w:p w:rsidR="00055E21" w:rsidRDefault="00055E21" w:rsidP="00055E21">
      <w:pPr>
        <w:spacing w:line="240" w:lineRule="auto"/>
        <w:ind w:right="680"/>
        <w:rPr>
          <w:b/>
          <w:sz w:val="28"/>
          <w:szCs w:val="28"/>
          <w:u w:val="single"/>
        </w:rPr>
      </w:pPr>
    </w:p>
    <w:p w:rsidR="00055E21" w:rsidRDefault="00055E21" w:rsidP="00055E21">
      <w:pPr>
        <w:spacing w:line="240" w:lineRule="auto"/>
        <w:ind w:right="680"/>
        <w:rPr>
          <w:sz w:val="28"/>
          <w:szCs w:val="28"/>
          <w:u w:val="single"/>
        </w:rPr>
      </w:pPr>
      <w:r>
        <w:rPr>
          <w:b/>
          <w:sz w:val="28"/>
          <w:szCs w:val="28"/>
          <w:u w:val="single"/>
        </w:rPr>
        <w:t>Edit Profile:</w:t>
      </w:r>
    </w:p>
    <w:tbl>
      <w:tblPr>
        <w:tblStyle w:val="Style12"/>
        <w:tblW w:w="8321" w:type="dxa"/>
        <w:tblInd w:w="2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359"/>
        <w:gridCol w:w="1444"/>
        <w:gridCol w:w="1285"/>
        <w:gridCol w:w="3072"/>
        <w:gridCol w:w="1161"/>
      </w:tblGrid>
      <w:tr w:rsidR="00055E21" w:rsidTr="000A7E71">
        <w:trPr>
          <w:trHeight w:val="400"/>
        </w:trPr>
        <w:tc>
          <w:tcPr>
            <w:tcW w:w="1359" w:type="dxa"/>
          </w:tcPr>
          <w:p w:rsidR="00055E21" w:rsidRDefault="00055E21" w:rsidP="000A7E71">
            <w:pPr>
              <w:spacing w:line="240" w:lineRule="auto"/>
              <w:ind w:right="680"/>
              <w:rPr>
                <w:u w:val="single"/>
              </w:rPr>
            </w:pPr>
            <w:proofErr w:type="spellStart"/>
            <w:r>
              <w:rPr>
                <w:b/>
              </w:rPr>
              <w:lastRenderedPageBreak/>
              <w:t>Sl</w:t>
            </w:r>
            <w:proofErr w:type="spellEnd"/>
            <w:r>
              <w:rPr>
                <w:b/>
              </w:rPr>
              <w:t xml:space="preserve">  No</w:t>
            </w:r>
          </w:p>
        </w:tc>
        <w:tc>
          <w:tcPr>
            <w:tcW w:w="1444" w:type="dxa"/>
          </w:tcPr>
          <w:p w:rsidR="00055E21" w:rsidRDefault="00055E21" w:rsidP="000A7E71">
            <w:pPr>
              <w:spacing w:line="240" w:lineRule="auto"/>
              <w:rPr>
                <w:sz w:val="28"/>
                <w:szCs w:val="28"/>
                <w:u w:val="single"/>
              </w:rPr>
            </w:pPr>
            <w:r>
              <w:rPr>
                <w:b/>
              </w:rPr>
              <w:t>Input Values</w:t>
            </w:r>
          </w:p>
        </w:tc>
        <w:tc>
          <w:tcPr>
            <w:tcW w:w="1285" w:type="dxa"/>
          </w:tcPr>
          <w:p w:rsidR="00055E21" w:rsidRDefault="00055E21" w:rsidP="000A7E71">
            <w:pPr>
              <w:spacing w:line="240" w:lineRule="auto"/>
            </w:pPr>
            <w:r>
              <w:rPr>
                <w:b/>
              </w:rPr>
              <w:t>Test case</w:t>
            </w:r>
          </w:p>
        </w:tc>
        <w:tc>
          <w:tcPr>
            <w:tcW w:w="3072" w:type="dxa"/>
          </w:tcPr>
          <w:p w:rsidR="00055E21" w:rsidRDefault="00055E21" w:rsidP="000A7E71">
            <w:pPr>
              <w:spacing w:line="240" w:lineRule="auto"/>
              <w:rPr>
                <w:sz w:val="28"/>
                <w:szCs w:val="28"/>
                <w:u w:val="single"/>
              </w:rPr>
            </w:pPr>
            <w:r>
              <w:rPr>
                <w:b/>
              </w:rPr>
              <w:t>Conditional being checked</w:t>
            </w:r>
          </w:p>
        </w:tc>
        <w:tc>
          <w:tcPr>
            <w:tcW w:w="1161" w:type="dxa"/>
          </w:tcPr>
          <w:p w:rsidR="00055E21" w:rsidRDefault="00055E21" w:rsidP="000A7E71">
            <w:pPr>
              <w:spacing w:line="240" w:lineRule="auto"/>
            </w:pPr>
            <w:r>
              <w:rPr>
                <w:b/>
              </w:rPr>
              <w:t>Result</w:t>
            </w:r>
          </w:p>
        </w:tc>
      </w:tr>
      <w:tr w:rsidR="00055E21" w:rsidTr="000A7E71">
        <w:trPr>
          <w:trHeight w:val="500"/>
        </w:trPr>
        <w:tc>
          <w:tcPr>
            <w:tcW w:w="1359" w:type="dxa"/>
          </w:tcPr>
          <w:p w:rsidR="00055E21" w:rsidRDefault="00055E21" w:rsidP="000A7E71">
            <w:pPr>
              <w:spacing w:line="240" w:lineRule="auto"/>
              <w:ind w:right="680"/>
            </w:pPr>
            <w:r>
              <w:t>1.</w:t>
            </w:r>
          </w:p>
        </w:tc>
        <w:tc>
          <w:tcPr>
            <w:tcW w:w="1444" w:type="dxa"/>
          </w:tcPr>
          <w:p w:rsidR="00055E21" w:rsidRDefault="00055E21" w:rsidP="000A7E71">
            <w:pPr>
              <w:spacing w:line="240" w:lineRule="auto"/>
            </w:pPr>
            <w:r>
              <w:t>First Name</w:t>
            </w:r>
          </w:p>
        </w:tc>
        <w:tc>
          <w:tcPr>
            <w:tcW w:w="1285" w:type="dxa"/>
          </w:tcPr>
          <w:p w:rsidR="00055E21" w:rsidRDefault="00055E21" w:rsidP="000A7E71">
            <w:pPr>
              <w:spacing w:line="240" w:lineRule="auto"/>
            </w:pPr>
            <w:r>
              <w:t>Null</w:t>
            </w:r>
          </w:p>
        </w:tc>
        <w:tc>
          <w:tcPr>
            <w:tcW w:w="3072" w:type="dxa"/>
          </w:tcPr>
          <w:p w:rsidR="00055E21" w:rsidRDefault="00055E21" w:rsidP="000A7E71">
            <w:pPr>
              <w:spacing w:line="240" w:lineRule="auto"/>
            </w:pPr>
            <w:r>
              <w:t>First Name must not be empty</w:t>
            </w:r>
          </w:p>
        </w:tc>
        <w:tc>
          <w:tcPr>
            <w:tcW w:w="1161" w:type="dxa"/>
          </w:tcPr>
          <w:p w:rsidR="00055E21" w:rsidRDefault="00055E21" w:rsidP="000A7E71">
            <w:pPr>
              <w:spacing w:line="240" w:lineRule="auto"/>
            </w:pPr>
            <w:r>
              <w:t>Successful</w:t>
            </w:r>
          </w:p>
        </w:tc>
      </w:tr>
      <w:tr w:rsidR="00055E21" w:rsidTr="000A7E71">
        <w:trPr>
          <w:trHeight w:val="500"/>
        </w:trPr>
        <w:tc>
          <w:tcPr>
            <w:tcW w:w="1359" w:type="dxa"/>
          </w:tcPr>
          <w:p w:rsidR="00055E21" w:rsidRDefault="00055E21" w:rsidP="000A7E71">
            <w:pPr>
              <w:spacing w:line="240" w:lineRule="auto"/>
              <w:ind w:right="680"/>
            </w:pPr>
            <w:r>
              <w:t>2</w:t>
            </w:r>
          </w:p>
        </w:tc>
        <w:tc>
          <w:tcPr>
            <w:tcW w:w="1444" w:type="dxa"/>
          </w:tcPr>
          <w:p w:rsidR="00055E21" w:rsidRDefault="00055E21" w:rsidP="000A7E71">
            <w:pPr>
              <w:spacing w:line="240" w:lineRule="auto"/>
            </w:pPr>
            <w:r>
              <w:t>Last Name</w:t>
            </w:r>
          </w:p>
        </w:tc>
        <w:tc>
          <w:tcPr>
            <w:tcW w:w="1285" w:type="dxa"/>
          </w:tcPr>
          <w:p w:rsidR="00055E21" w:rsidRDefault="00055E21" w:rsidP="000A7E71">
            <w:pPr>
              <w:spacing w:line="240" w:lineRule="auto"/>
            </w:pPr>
            <w:r>
              <w:t>Empty</w:t>
            </w:r>
          </w:p>
        </w:tc>
        <w:tc>
          <w:tcPr>
            <w:tcW w:w="3072" w:type="dxa"/>
          </w:tcPr>
          <w:p w:rsidR="00055E21" w:rsidRDefault="00055E21" w:rsidP="000A7E71">
            <w:pPr>
              <w:spacing w:line="240" w:lineRule="auto"/>
            </w:pPr>
            <w:r>
              <w:t>Last Name must not be empty</w:t>
            </w:r>
          </w:p>
        </w:tc>
        <w:tc>
          <w:tcPr>
            <w:tcW w:w="1161" w:type="dxa"/>
          </w:tcPr>
          <w:p w:rsidR="00055E21" w:rsidRDefault="00055E21" w:rsidP="000A7E71">
            <w:pPr>
              <w:spacing w:line="240" w:lineRule="auto"/>
            </w:pPr>
            <w:r>
              <w:t>Successful</w:t>
            </w:r>
          </w:p>
        </w:tc>
      </w:tr>
      <w:tr w:rsidR="00055E21" w:rsidTr="000A7E71">
        <w:trPr>
          <w:trHeight w:val="260"/>
        </w:trPr>
        <w:tc>
          <w:tcPr>
            <w:tcW w:w="1359" w:type="dxa"/>
          </w:tcPr>
          <w:p w:rsidR="00055E21" w:rsidRDefault="00055E21" w:rsidP="000A7E71">
            <w:pPr>
              <w:spacing w:line="240" w:lineRule="auto"/>
              <w:ind w:right="680"/>
            </w:pPr>
            <w:r>
              <w:t>3</w:t>
            </w:r>
          </w:p>
        </w:tc>
        <w:tc>
          <w:tcPr>
            <w:tcW w:w="1444" w:type="dxa"/>
          </w:tcPr>
          <w:p w:rsidR="00055E21" w:rsidRDefault="00055E21" w:rsidP="000A7E71">
            <w:pPr>
              <w:spacing w:line="240" w:lineRule="auto"/>
            </w:pPr>
            <w:r>
              <w:t>City</w:t>
            </w:r>
          </w:p>
        </w:tc>
        <w:tc>
          <w:tcPr>
            <w:tcW w:w="1285" w:type="dxa"/>
          </w:tcPr>
          <w:p w:rsidR="00055E21" w:rsidRDefault="00055E21" w:rsidP="000A7E71">
            <w:pPr>
              <w:spacing w:line="240" w:lineRule="auto"/>
            </w:pPr>
            <w:r>
              <w:t>Empty</w:t>
            </w:r>
          </w:p>
        </w:tc>
        <w:tc>
          <w:tcPr>
            <w:tcW w:w="3072" w:type="dxa"/>
          </w:tcPr>
          <w:p w:rsidR="00055E21" w:rsidRDefault="00055E21" w:rsidP="000A7E71">
            <w:pPr>
              <w:spacing w:line="240" w:lineRule="auto"/>
            </w:pPr>
            <w:r>
              <w:t>City  must not be empty</w:t>
            </w:r>
          </w:p>
        </w:tc>
        <w:tc>
          <w:tcPr>
            <w:tcW w:w="1161" w:type="dxa"/>
          </w:tcPr>
          <w:p w:rsidR="00055E21" w:rsidRDefault="00055E21" w:rsidP="000A7E71">
            <w:pPr>
              <w:spacing w:line="240" w:lineRule="auto"/>
            </w:pPr>
            <w:r>
              <w:t>Successful</w:t>
            </w:r>
          </w:p>
        </w:tc>
      </w:tr>
      <w:tr w:rsidR="00055E21" w:rsidTr="000A7E71">
        <w:trPr>
          <w:trHeight w:val="260"/>
        </w:trPr>
        <w:tc>
          <w:tcPr>
            <w:tcW w:w="1359" w:type="dxa"/>
          </w:tcPr>
          <w:p w:rsidR="00055E21" w:rsidRDefault="00055E21" w:rsidP="000A7E71">
            <w:pPr>
              <w:spacing w:line="240" w:lineRule="auto"/>
              <w:ind w:right="680"/>
            </w:pPr>
            <w:r>
              <w:t>4</w:t>
            </w:r>
          </w:p>
        </w:tc>
        <w:tc>
          <w:tcPr>
            <w:tcW w:w="1444" w:type="dxa"/>
          </w:tcPr>
          <w:p w:rsidR="00055E21" w:rsidRDefault="00055E21" w:rsidP="000A7E71">
            <w:pPr>
              <w:spacing w:line="240" w:lineRule="auto"/>
            </w:pPr>
            <w:r>
              <w:t>State</w:t>
            </w:r>
          </w:p>
        </w:tc>
        <w:tc>
          <w:tcPr>
            <w:tcW w:w="1285" w:type="dxa"/>
          </w:tcPr>
          <w:p w:rsidR="00055E21" w:rsidRDefault="00055E21" w:rsidP="000A7E71">
            <w:pPr>
              <w:spacing w:line="240" w:lineRule="auto"/>
            </w:pPr>
            <w:r>
              <w:t>Empty</w:t>
            </w:r>
          </w:p>
        </w:tc>
        <w:tc>
          <w:tcPr>
            <w:tcW w:w="3072" w:type="dxa"/>
          </w:tcPr>
          <w:p w:rsidR="00055E21" w:rsidRDefault="00055E21" w:rsidP="000A7E71">
            <w:pPr>
              <w:spacing w:line="240" w:lineRule="auto"/>
            </w:pPr>
            <w:r>
              <w:t>state must not be empty</w:t>
            </w:r>
          </w:p>
        </w:tc>
        <w:tc>
          <w:tcPr>
            <w:tcW w:w="1161" w:type="dxa"/>
          </w:tcPr>
          <w:p w:rsidR="00055E21" w:rsidRDefault="00055E21" w:rsidP="000A7E71">
            <w:pPr>
              <w:spacing w:line="240" w:lineRule="auto"/>
            </w:pPr>
            <w:r>
              <w:t>Successful</w:t>
            </w:r>
          </w:p>
        </w:tc>
      </w:tr>
      <w:tr w:rsidR="00055E21" w:rsidTr="000A7E71">
        <w:trPr>
          <w:trHeight w:val="260"/>
        </w:trPr>
        <w:tc>
          <w:tcPr>
            <w:tcW w:w="1359" w:type="dxa"/>
          </w:tcPr>
          <w:p w:rsidR="00055E21" w:rsidRDefault="00055E21" w:rsidP="000A7E71">
            <w:pPr>
              <w:spacing w:line="240" w:lineRule="auto"/>
              <w:ind w:right="680"/>
            </w:pPr>
            <w:r>
              <w:t>5</w:t>
            </w:r>
          </w:p>
        </w:tc>
        <w:tc>
          <w:tcPr>
            <w:tcW w:w="1444" w:type="dxa"/>
          </w:tcPr>
          <w:p w:rsidR="00055E21" w:rsidRDefault="00055E21" w:rsidP="000A7E71">
            <w:pPr>
              <w:spacing w:line="240" w:lineRule="auto"/>
            </w:pPr>
            <w:r>
              <w:t>Pin code</w:t>
            </w:r>
          </w:p>
        </w:tc>
        <w:tc>
          <w:tcPr>
            <w:tcW w:w="1285" w:type="dxa"/>
          </w:tcPr>
          <w:p w:rsidR="00055E21" w:rsidRDefault="00055E21" w:rsidP="000A7E71">
            <w:pPr>
              <w:spacing w:line="240" w:lineRule="auto"/>
            </w:pPr>
            <w:r>
              <w:t>Empty</w:t>
            </w:r>
          </w:p>
        </w:tc>
        <w:tc>
          <w:tcPr>
            <w:tcW w:w="3072" w:type="dxa"/>
          </w:tcPr>
          <w:p w:rsidR="00055E21" w:rsidRDefault="00055E21" w:rsidP="000A7E71">
            <w:pPr>
              <w:spacing w:line="240" w:lineRule="auto"/>
            </w:pPr>
            <w:r>
              <w:t>PIN code must not be empty</w:t>
            </w:r>
          </w:p>
        </w:tc>
        <w:tc>
          <w:tcPr>
            <w:tcW w:w="1161" w:type="dxa"/>
          </w:tcPr>
          <w:p w:rsidR="00055E21" w:rsidRDefault="00055E21" w:rsidP="000A7E71">
            <w:pPr>
              <w:spacing w:line="240" w:lineRule="auto"/>
            </w:pPr>
            <w:r>
              <w:t>Successful</w:t>
            </w:r>
          </w:p>
        </w:tc>
      </w:tr>
      <w:tr w:rsidR="00055E21" w:rsidTr="000A7E71">
        <w:trPr>
          <w:trHeight w:val="260"/>
        </w:trPr>
        <w:tc>
          <w:tcPr>
            <w:tcW w:w="1359" w:type="dxa"/>
          </w:tcPr>
          <w:p w:rsidR="00055E21" w:rsidRDefault="00055E21" w:rsidP="000A7E71">
            <w:pPr>
              <w:spacing w:line="240" w:lineRule="auto"/>
              <w:ind w:right="680"/>
            </w:pPr>
            <w:r>
              <w:t>6</w:t>
            </w:r>
          </w:p>
        </w:tc>
        <w:tc>
          <w:tcPr>
            <w:tcW w:w="1444" w:type="dxa"/>
          </w:tcPr>
          <w:p w:rsidR="00055E21" w:rsidRDefault="00055E21" w:rsidP="000A7E71">
            <w:pPr>
              <w:spacing w:line="240" w:lineRule="auto"/>
            </w:pPr>
            <w:r>
              <w:t>Country</w:t>
            </w:r>
          </w:p>
        </w:tc>
        <w:tc>
          <w:tcPr>
            <w:tcW w:w="1285" w:type="dxa"/>
          </w:tcPr>
          <w:p w:rsidR="00055E21" w:rsidRDefault="00055E21" w:rsidP="000A7E71">
            <w:pPr>
              <w:spacing w:line="240" w:lineRule="auto"/>
            </w:pPr>
            <w:r>
              <w:t>SELECT</w:t>
            </w:r>
          </w:p>
        </w:tc>
        <w:tc>
          <w:tcPr>
            <w:tcW w:w="3072" w:type="dxa"/>
          </w:tcPr>
          <w:p w:rsidR="00055E21" w:rsidRDefault="00055E21" w:rsidP="000A7E71">
            <w:pPr>
              <w:spacing w:line="240" w:lineRule="auto"/>
            </w:pPr>
            <w:r>
              <w:t>Please select country</w:t>
            </w:r>
          </w:p>
        </w:tc>
        <w:tc>
          <w:tcPr>
            <w:tcW w:w="1161" w:type="dxa"/>
          </w:tcPr>
          <w:p w:rsidR="00055E21" w:rsidRDefault="00055E21" w:rsidP="000A7E71">
            <w:pPr>
              <w:spacing w:line="240" w:lineRule="auto"/>
            </w:pPr>
            <w:r>
              <w:t>Successful</w:t>
            </w:r>
          </w:p>
        </w:tc>
      </w:tr>
      <w:tr w:rsidR="00055E21" w:rsidTr="000A7E71">
        <w:trPr>
          <w:trHeight w:val="260"/>
        </w:trPr>
        <w:tc>
          <w:tcPr>
            <w:tcW w:w="1359" w:type="dxa"/>
          </w:tcPr>
          <w:p w:rsidR="00055E21" w:rsidRDefault="00055E21" w:rsidP="000A7E71">
            <w:pPr>
              <w:spacing w:line="240" w:lineRule="auto"/>
              <w:ind w:right="680"/>
            </w:pPr>
            <w:r>
              <w:t>7</w:t>
            </w:r>
          </w:p>
        </w:tc>
        <w:tc>
          <w:tcPr>
            <w:tcW w:w="1444" w:type="dxa"/>
          </w:tcPr>
          <w:p w:rsidR="00055E21" w:rsidRDefault="00055E21" w:rsidP="000A7E71">
            <w:pPr>
              <w:spacing w:line="240" w:lineRule="auto"/>
            </w:pPr>
            <w:r>
              <w:t>High School</w:t>
            </w:r>
          </w:p>
        </w:tc>
        <w:tc>
          <w:tcPr>
            <w:tcW w:w="1285" w:type="dxa"/>
          </w:tcPr>
          <w:p w:rsidR="00055E21" w:rsidRDefault="00055E21" w:rsidP="000A7E71">
            <w:pPr>
              <w:spacing w:line="240" w:lineRule="auto"/>
            </w:pPr>
            <w:r>
              <w:t>Empty</w:t>
            </w:r>
          </w:p>
        </w:tc>
        <w:tc>
          <w:tcPr>
            <w:tcW w:w="3072" w:type="dxa"/>
          </w:tcPr>
          <w:p w:rsidR="00055E21" w:rsidRDefault="00055E21" w:rsidP="000A7E71">
            <w:pPr>
              <w:spacing w:line="240" w:lineRule="auto"/>
            </w:pPr>
            <w:r>
              <w:t>High School must not be empty</w:t>
            </w:r>
          </w:p>
        </w:tc>
        <w:tc>
          <w:tcPr>
            <w:tcW w:w="1161" w:type="dxa"/>
          </w:tcPr>
          <w:p w:rsidR="00055E21" w:rsidRDefault="00055E21" w:rsidP="000A7E71">
            <w:pPr>
              <w:spacing w:line="240" w:lineRule="auto"/>
            </w:pPr>
            <w:r>
              <w:t>Successful</w:t>
            </w:r>
          </w:p>
        </w:tc>
      </w:tr>
      <w:tr w:rsidR="00055E21" w:rsidTr="000A7E71">
        <w:trPr>
          <w:trHeight w:val="260"/>
        </w:trPr>
        <w:tc>
          <w:tcPr>
            <w:tcW w:w="1359" w:type="dxa"/>
          </w:tcPr>
          <w:p w:rsidR="00055E21" w:rsidRDefault="00055E21" w:rsidP="000A7E71">
            <w:pPr>
              <w:spacing w:line="240" w:lineRule="auto"/>
              <w:ind w:right="680"/>
            </w:pPr>
            <w:r>
              <w:t>8</w:t>
            </w:r>
          </w:p>
        </w:tc>
        <w:tc>
          <w:tcPr>
            <w:tcW w:w="1444" w:type="dxa"/>
          </w:tcPr>
          <w:p w:rsidR="00055E21" w:rsidRDefault="00055E21" w:rsidP="000A7E71">
            <w:pPr>
              <w:spacing w:line="240" w:lineRule="auto"/>
            </w:pPr>
            <w:r>
              <w:t>College</w:t>
            </w:r>
          </w:p>
        </w:tc>
        <w:tc>
          <w:tcPr>
            <w:tcW w:w="1285" w:type="dxa"/>
          </w:tcPr>
          <w:p w:rsidR="00055E21" w:rsidRDefault="00055E21" w:rsidP="000A7E71">
            <w:pPr>
              <w:spacing w:line="240" w:lineRule="auto"/>
            </w:pPr>
            <w:r>
              <w:t>SELECT</w:t>
            </w:r>
          </w:p>
        </w:tc>
        <w:tc>
          <w:tcPr>
            <w:tcW w:w="3072" w:type="dxa"/>
          </w:tcPr>
          <w:p w:rsidR="00055E21" w:rsidRDefault="00055E21" w:rsidP="000A7E71">
            <w:pPr>
              <w:spacing w:line="240" w:lineRule="auto"/>
            </w:pPr>
            <w:r>
              <w:t>Please select college</w:t>
            </w:r>
          </w:p>
        </w:tc>
        <w:tc>
          <w:tcPr>
            <w:tcW w:w="1161" w:type="dxa"/>
          </w:tcPr>
          <w:p w:rsidR="00055E21" w:rsidRDefault="00055E21" w:rsidP="000A7E71">
            <w:pPr>
              <w:spacing w:line="240" w:lineRule="auto"/>
            </w:pPr>
            <w:r>
              <w:t>Successful</w:t>
            </w:r>
          </w:p>
        </w:tc>
      </w:tr>
      <w:tr w:rsidR="00055E21" w:rsidTr="000A7E71">
        <w:trPr>
          <w:trHeight w:val="260"/>
        </w:trPr>
        <w:tc>
          <w:tcPr>
            <w:tcW w:w="1359" w:type="dxa"/>
          </w:tcPr>
          <w:p w:rsidR="00055E21" w:rsidRDefault="00055E21" w:rsidP="000A7E71">
            <w:pPr>
              <w:spacing w:line="240" w:lineRule="auto"/>
              <w:ind w:right="680"/>
            </w:pPr>
            <w:r>
              <w:t>9</w:t>
            </w:r>
          </w:p>
        </w:tc>
        <w:tc>
          <w:tcPr>
            <w:tcW w:w="1444" w:type="dxa"/>
          </w:tcPr>
          <w:p w:rsidR="00055E21" w:rsidRDefault="00055E21" w:rsidP="000A7E71">
            <w:pPr>
              <w:spacing w:line="240" w:lineRule="auto"/>
            </w:pPr>
            <w:r>
              <w:t>Course</w:t>
            </w:r>
          </w:p>
        </w:tc>
        <w:tc>
          <w:tcPr>
            <w:tcW w:w="1285" w:type="dxa"/>
          </w:tcPr>
          <w:p w:rsidR="00055E21" w:rsidRDefault="00055E21" w:rsidP="000A7E71">
            <w:pPr>
              <w:spacing w:line="240" w:lineRule="auto"/>
            </w:pPr>
            <w:r>
              <w:t>Empty</w:t>
            </w:r>
          </w:p>
        </w:tc>
        <w:tc>
          <w:tcPr>
            <w:tcW w:w="3072" w:type="dxa"/>
          </w:tcPr>
          <w:p w:rsidR="00055E21" w:rsidRDefault="00055E21" w:rsidP="000A7E71">
            <w:pPr>
              <w:spacing w:line="240" w:lineRule="auto"/>
            </w:pPr>
            <w:r>
              <w:t>Course must not be empty</w:t>
            </w:r>
          </w:p>
        </w:tc>
        <w:tc>
          <w:tcPr>
            <w:tcW w:w="1161" w:type="dxa"/>
          </w:tcPr>
          <w:p w:rsidR="00055E21" w:rsidRDefault="00055E21" w:rsidP="000A7E71">
            <w:pPr>
              <w:spacing w:line="240" w:lineRule="auto"/>
            </w:pPr>
            <w:r>
              <w:t>Successful</w:t>
            </w:r>
          </w:p>
        </w:tc>
      </w:tr>
    </w:tbl>
    <w:p w:rsidR="00055E21" w:rsidRDefault="00055E21" w:rsidP="00055E21">
      <w:pPr>
        <w:spacing w:line="240" w:lineRule="auto"/>
        <w:ind w:right="680"/>
        <w:rPr>
          <w:sz w:val="28"/>
          <w:szCs w:val="28"/>
          <w:u w:val="single"/>
        </w:rPr>
      </w:pPr>
    </w:p>
    <w:p w:rsidR="00055E21" w:rsidRDefault="00055E21" w:rsidP="00055E21">
      <w:pPr>
        <w:spacing w:line="240" w:lineRule="auto"/>
        <w:ind w:right="680"/>
        <w:rPr>
          <w:sz w:val="28"/>
          <w:szCs w:val="28"/>
          <w:u w:val="single"/>
        </w:rPr>
      </w:pPr>
    </w:p>
    <w:p w:rsidR="00055E21" w:rsidRDefault="00055E21" w:rsidP="00055E21">
      <w:pPr>
        <w:spacing w:line="240" w:lineRule="auto"/>
        <w:ind w:right="680"/>
        <w:rPr>
          <w:sz w:val="28"/>
          <w:szCs w:val="28"/>
          <w:u w:val="single"/>
        </w:rPr>
      </w:pPr>
      <w:r>
        <w:rPr>
          <w:b/>
          <w:sz w:val="28"/>
          <w:szCs w:val="28"/>
          <w:u w:val="single"/>
        </w:rPr>
        <w:t>Scrap:</w:t>
      </w:r>
    </w:p>
    <w:tbl>
      <w:tblPr>
        <w:tblStyle w:val="Style13"/>
        <w:tblW w:w="8321" w:type="dxa"/>
        <w:tblInd w:w="2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362"/>
        <w:gridCol w:w="1468"/>
        <w:gridCol w:w="1237"/>
        <w:gridCol w:w="3093"/>
        <w:gridCol w:w="1161"/>
      </w:tblGrid>
      <w:tr w:rsidR="00055E21" w:rsidTr="000A7E71">
        <w:trPr>
          <w:trHeight w:val="260"/>
        </w:trPr>
        <w:tc>
          <w:tcPr>
            <w:tcW w:w="1362" w:type="dxa"/>
          </w:tcPr>
          <w:p w:rsidR="00055E21" w:rsidRDefault="00055E21" w:rsidP="000A7E71">
            <w:pPr>
              <w:spacing w:line="240" w:lineRule="auto"/>
              <w:ind w:right="680"/>
              <w:rPr>
                <w:u w:val="single"/>
              </w:rPr>
            </w:pPr>
            <w:proofErr w:type="spellStart"/>
            <w:r>
              <w:rPr>
                <w:b/>
              </w:rPr>
              <w:t>Sl</w:t>
            </w:r>
            <w:proofErr w:type="spellEnd"/>
            <w:r>
              <w:rPr>
                <w:b/>
              </w:rPr>
              <w:t xml:space="preserve">  No</w:t>
            </w:r>
          </w:p>
        </w:tc>
        <w:tc>
          <w:tcPr>
            <w:tcW w:w="1468" w:type="dxa"/>
          </w:tcPr>
          <w:p w:rsidR="00055E21" w:rsidRDefault="00055E21" w:rsidP="000A7E71">
            <w:pPr>
              <w:spacing w:line="240" w:lineRule="auto"/>
              <w:rPr>
                <w:sz w:val="28"/>
                <w:szCs w:val="28"/>
                <w:u w:val="single"/>
              </w:rPr>
            </w:pPr>
            <w:r>
              <w:rPr>
                <w:b/>
              </w:rPr>
              <w:t>Input Values</w:t>
            </w:r>
          </w:p>
        </w:tc>
        <w:tc>
          <w:tcPr>
            <w:tcW w:w="1237" w:type="dxa"/>
          </w:tcPr>
          <w:p w:rsidR="00055E21" w:rsidRDefault="00055E21" w:rsidP="000A7E71">
            <w:pPr>
              <w:spacing w:line="240" w:lineRule="auto"/>
            </w:pPr>
            <w:r>
              <w:rPr>
                <w:b/>
              </w:rPr>
              <w:t>Test case</w:t>
            </w:r>
          </w:p>
        </w:tc>
        <w:tc>
          <w:tcPr>
            <w:tcW w:w="3093" w:type="dxa"/>
          </w:tcPr>
          <w:p w:rsidR="00055E21" w:rsidRDefault="00055E21" w:rsidP="000A7E71">
            <w:pPr>
              <w:spacing w:line="240" w:lineRule="auto"/>
              <w:rPr>
                <w:sz w:val="28"/>
                <w:szCs w:val="28"/>
                <w:u w:val="single"/>
              </w:rPr>
            </w:pPr>
            <w:r>
              <w:rPr>
                <w:b/>
              </w:rPr>
              <w:t>Conditional being checked</w:t>
            </w:r>
          </w:p>
        </w:tc>
        <w:tc>
          <w:tcPr>
            <w:tcW w:w="1161" w:type="dxa"/>
          </w:tcPr>
          <w:p w:rsidR="00055E21" w:rsidRDefault="00055E21" w:rsidP="000A7E71">
            <w:pPr>
              <w:spacing w:line="240" w:lineRule="auto"/>
            </w:pPr>
            <w:r>
              <w:rPr>
                <w:b/>
              </w:rPr>
              <w:t>Result</w:t>
            </w:r>
          </w:p>
        </w:tc>
      </w:tr>
      <w:tr w:rsidR="00055E21" w:rsidTr="000A7E71">
        <w:trPr>
          <w:trHeight w:val="260"/>
        </w:trPr>
        <w:tc>
          <w:tcPr>
            <w:tcW w:w="1362" w:type="dxa"/>
          </w:tcPr>
          <w:p w:rsidR="00055E21" w:rsidRDefault="00055E21" w:rsidP="000A7E71">
            <w:pPr>
              <w:spacing w:line="240" w:lineRule="auto"/>
              <w:ind w:right="680"/>
            </w:pPr>
            <w:r>
              <w:t>1.</w:t>
            </w:r>
          </w:p>
        </w:tc>
        <w:tc>
          <w:tcPr>
            <w:tcW w:w="1468" w:type="dxa"/>
          </w:tcPr>
          <w:p w:rsidR="00055E21" w:rsidRDefault="00055E21" w:rsidP="000A7E71">
            <w:pPr>
              <w:spacing w:line="240" w:lineRule="auto"/>
            </w:pPr>
            <w:r>
              <w:t>STATUS</w:t>
            </w:r>
          </w:p>
        </w:tc>
        <w:tc>
          <w:tcPr>
            <w:tcW w:w="1237" w:type="dxa"/>
          </w:tcPr>
          <w:p w:rsidR="00055E21" w:rsidRDefault="00055E21" w:rsidP="000A7E71">
            <w:pPr>
              <w:spacing w:line="240" w:lineRule="auto"/>
            </w:pPr>
            <w:r>
              <w:t>Null</w:t>
            </w:r>
          </w:p>
        </w:tc>
        <w:tc>
          <w:tcPr>
            <w:tcW w:w="3093" w:type="dxa"/>
          </w:tcPr>
          <w:p w:rsidR="00055E21" w:rsidRDefault="00055E21" w:rsidP="000A7E71">
            <w:pPr>
              <w:spacing w:line="240" w:lineRule="auto"/>
            </w:pPr>
            <w:r>
              <w:t>STATUS SHOULD NOT UPLOADED</w:t>
            </w:r>
          </w:p>
        </w:tc>
        <w:tc>
          <w:tcPr>
            <w:tcW w:w="1161" w:type="dxa"/>
          </w:tcPr>
          <w:p w:rsidR="00055E21" w:rsidRDefault="00055E21" w:rsidP="000A7E71">
            <w:pPr>
              <w:spacing w:line="240" w:lineRule="auto"/>
            </w:pPr>
            <w:r>
              <w:t>Successful</w:t>
            </w:r>
          </w:p>
        </w:tc>
      </w:tr>
      <w:tr w:rsidR="00055E21" w:rsidTr="000A7E71">
        <w:trPr>
          <w:trHeight w:val="260"/>
        </w:trPr>
        <w:tc>
          <w:tcPr>
            <w:tcW w:w="1362" w:type="dxa"/>
          </w:tcPr>
          <w:p w:rsidR="00055E21" w:rsidRDefault="00055E21" w:rsidP="000A7E71">
            <w:pPr>
              <w:spacing w:line="240" w:lineRule="auto"/>
              <w:ind w:right="680"/>
            </w:pPr>
            <w:r>
              <w:t>2</w:t>
            </w:r>
          </w:p>
        </w:tc>
        <w:tc>
          <w:tcPr>
            <w:tcW w:w="1468" w:type="dxa"/>
          </w:tcPr>
          <w:p w:rsidR="00055E21" w:rsidRDefault="00055E21" w:rsidP="000A7E71">
            <w:pPr>
              <w:spacing w:line="240" w:lineRule="auto"/>
            </w:pPr>
            <w:r>
              <w:t>Message</w:t>
            </w:r>
          </w:p>
        </w:tc>
        <w:tc>
          <w:tcPr>
            <w:tcW w:w="1237" w:type="dxa"/>
          </w:tcPr>
          <w:p w:rsidR="00055E21" w:rsidRDefault="00055E21" w:rsidP="000A7E71">
            <w:pPr>
              <w:spacing w:line="240" w:lineRule="auto"/>
            </w:pPr>
            <w:r>
              <w:t>Null</w:t>
            </w:r>
          </w:p>
        </w:tc>
        <w:tc>
          <w:tcPr>
            <w:tcW w:w="3093" w:type="dxa"/>
          </w:tcPr>
          <w:p w:rsidR="00055E21" w:rsidRDefault="00055E21" w:rsidP="000A7E71">
            <w:pPr>
              <w:spacing w:line="240" w:lineRule="auto"/>
            </w:pPr>
            <w:r>
              <w:t>Please enter message in text</w:t>
            </w:r>
          </w:p>
        </w:tc>
        <w:tc>
          <w:tcPr>
            <w:tcW w:w="1161" w:type="dxa"/>
          </w:tcPr>
          <w:p w:rsidR="00055E21" w:rsidRDefault="00055E21" w:rsidP="000A7E71">
            <w:pPr>
              <w:spacing w:line="240" w:lineRule="auto"/>
            </w:pPr>
            <w:r>
              <w:t>Successful</w:t>
            </w:r>
          </w:p>
        </w:tc>
      </w:tr>
    </w:tbl>
    <w:p w:rsidR="00055E21" w:rsidRDefault="00055E21" w:rsidP="00055E21">
      <w:pPr>
        <w:spacing w:line="240" w:lineRule="auto"/>
        <w:ind w:right="680"/>
        <w:rPr>
          <w:sz w:val="28"/>
          <w:szCs w:val="28"/>
          <w:u w:val="single"/>
        </w:rPr>
      </w:pPr>
    </w:p>
    <w:p w:rsidR="00055E21" w:rsidRDefault="00055E21" w:rsidP="00055E21">
      <w:pPr>
        <w:spacing w:line="240" w:lineRule="auto"/>
        <w:ind w:right="680"/>
        <w:rPr>
          <w:sz w:val="28"/>
          <w:szCs w:val="28"/>
          <w:u w:val="single"/>
        </w:rPr>
      </w:pPr>
    </w:p>
    <w:p w:rsidR="00055E21" w:rsidRDefault="00055E21" w:rsidP="00055E21">
      <w:pPr>
        <w:spacing w:line="240" w:lineRule="auto"/>
        <w:ind w:right="680"/>
        <w:rPr>
          <w:sz w:val="28"/>
          <w:szCs w:val="28"/>
          <w:u w:val="single"/>
        </w:rPr>
      </w:pPr>
      <w:r>
        <w:rPr>
          <w:b/>
          <w:sz w:val="28"/>
          <w:szCs w:val="28"/>
          <w:u w:val="single"/>
        </w:rPr>
        <w:t>Question and Answers:</w:t>
      </w:r>
    </w:p>
    <w:tbl>
      <w:tblPr>
        <w:tblStyle w:val="Style14"/>
        <w:tblW w:w="8321" w:type="dxa"/>
        <w:tblInd w:w="2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358"/>
        <w:gridCol w:w="1469"/>
        <w:gridCol w:w="1264"/>
        <w:gridCol w:w="3069"/>
        <w:gridCol w:w="1161"/>
      </w:tblGrid>
      <w:tr w:rsidR="00055E21" w:rsidTr="000A7E71">
        <w:trPr>
          <w:trHeight w:val="260"/>
        </w:trPr>
        <w:tc>
          <w:tcPr>
            <w:tcW w:w="1358" w:type="dxa"/>
          </w:tcPr>
          <w:p w:rsidR="00055E21" w:rsidRDefault="00055E21" w:rsidP="000A7E71">
            <w:pPr>
              <w:spacing w:line="240" w:lineRule="auto"/>
              <w:ind w:right="680"/>
              <w:rPr>
                <w:u w:val="single"/>
              </w:rPr>
            </w:pPr>
            <w:proofErr w:type="spellStart"/>
            <w:r>
              <w:rPr>
                <w:b/>
              </w:rPr>
              <w:t>Sl</w:t>
            </w:r>
            <w:proofErr w:type="spellEnd"/>
            <w:r>
              <w:rPr>
                <w:b/>
              </w:rPr>
              <w:t xml:space="preserve">  No</w:t>
            </w:r>
          </w:p>
        </w:tc>
        <w:tc>
          <w:tcPr>
            <w:tcW w:w="1469" w:type="dxa"/>
          </w:tcPr>
          <w:p w:rsidR="00055E21" w:rsidRDefault="00055E21" w:rsidP="000A7E71">
            <w:pPr>
              <w:spacing w:line="240" w:lineRule="auto"/>
              <w:rPr>
                <w:sz w:val="28"/>
                <w:szCs w:val="28"/>
                <w:u w:val="single"/>
              </w:rPr>
            </w:pPr>
            <w:r>
              <w:rPr>
                <w:b/>
              </w:rPr>
              <w:t>Input Values</w:t>
            </w:r>
          </w:p>
        </w:tc>
        <w:tc>
          <w:tcPr>
            <w:tcW w:w="1264" w:type="dxa"/>
          </w:tcPr>
          <w:p w:rsidR="00055E21" w:rsidRDefault="00055E21" w:rsidP="000A7E71">
            <w:pPr>
              <w:spacing w:line="240" w:lineRule="auto"/>
            </w:pPr>
            <w:r>
              <w:rPr>
                <w:b/>
              </w:rPr>
              <w:t>Test case</w:t>
            </w:r>
          </w:p>
        </w:tc>
        <w:tc>
          <w:tcPr>
            <w:tcW w:w="3069" w:type="dxa"/>
          </w:tcPr>
          <w:p w:rsidR="00055E21" w:rsidRDefault="00055E21" w:rsidP="000A7E71">
            <w:pPr>
              <w:spacing w:line="240" w:lineRule="auto"/>
              <w:rPr>
                <w:sz w:val="28"/>
                <w:szCs w:val="28"/>
                <w:u w:val="single"/>
              </w:rPr>
            </w:pPr>
            <w:r>
              <w:rPr>
                <w:b/>
              </w:rPr>
              <w:t>Conditional being checked</w:t>
            </w:r>
          </w:p>
        </w:tc>
        <w:tc>
          <w:tcPr>
            <w:tcW w:w="1161" w:type="dxa"/>
          </w:tcPr>
          <w:p w:rsidR="00055E21" w:rsidRDefault="00055E21" w:rsidP="000A7E71">
            <w:pPr>
              <w:spacing w:line="240" w:lineRule="auto"/>
            </w:pPr>
            <w:r>
              <w:rPr>
                <w:b/>
              </w:rPr>
              <w:t>Result</w:t>
            </w:r>
          </w:p>
        </w:tc>
      </w:tr>
      <w:tr w:rsidR="00055E21" w:rsidTr="000A7E71">
        <w:trPr>
          <w:trHeight w:val="260"/>
        </w:trPr>
        <w:tc>
          <w:tcPr>
            <w:tcW w:w="1358" w:type="dxa"/>
          </w:tcPr>
          <w:p w:rsidR="00055E21" w:rsidRDefault="00055E21" w:rsidP="000A7E71">
            <w:pPr>
              <w:spacing w:line="240" w:lineRule="auto"/>
              <w:ind w:right="680"/>
            </w:pPr>
            <w:r>
              <w:t>1.</w:t>
            </w:r>
          </w:p>
        </w:tc>
        <w:tc>
          <w:tcPr>
            <w:tcW w:w="1469" w:type="dxa"/>
          </w:tcPr>
          <w:p w:rsidR="00055E21" w:rsidRDefault="00055E21" w:rsidP="000A7E71">
            <w:pPr>
              <w:spacing w:line="240" w:lineRule="auto"/>
            </w:pPr>
            <w:r>
              <w:t>Question</w:t>
            </w:r>
          </w:p>
        </w:tc>
        <w:tc>
          <w:tcPr>
            <w:tcW w:w="1264" w:type="dxa"/>
          </w:tcPr>
          <w:p w:rsidR="00055E21" w:rsidRDefault="00055E21" w:rsidP="000A7E71">
            <w:pPr>
              <w:spacing w:line="240" w:lineRule="auto"/>
            </w:pPr>
            <w:r>
              <w:t>Null</w:t>
            </w:r>
          </w:p>
        </w:tc>
        <w:tc>
          <w:tcPr>
            <w:tcW w:w="3069" w:type="dxa"/>
          </w:tcPr>
          <w:p w:rsidR="00055E21" w:rsidRDefault="00055E21" w:rsidP="000A7E71">
            <w:pPr>
              <w:spacing w:line="240" w:lineRule="auto"/>
            </w:pPr>
            <w:r>
              <w:t>Please add Question.</w:t>
            </w:r>
          </w:p>
        </w:tc>
        <w:tc>
          <w:tcPr>
            <w:tcW w:w="1161" w:type="dxa"/>
          </w:tcPr>
          <w:p w:rsidR="00055E21" w:rsidRDefault="00055E21" w:rsidP="000A7E71">
            <w:pPr>
              <w:spacing w:line="240" w:lineRule="auto"/>
            </w:pPr>
            <w:r>
              <w:t>Successful</w:t>
            </w:r>
          </w:p>
        </w:tc>
      </w:tr>
      <w:tr w:rsidR="00055E21" w:rsidTr="000A7E71">
        <w:trPr>
          <w:trHeight w:val="260"/>
        </w:trPr>
        <w:tc>
          <w:tcPr>
            <w:tcW w:w="1358" w:type="dxa"/>
          </w:tcPr>
          <w:p w:rsidR="00055E21" w:rsidRDefault="00055E21" w:rsidP="000A7E71">
            <w:pPr>
              <w:spacing w:line="240" w:lineRule="auto"/>
              <w:ind w:right="680"/>
            </w:pPr>
            <w:r>
              <w:t>2</w:t>
            </w:r>
          </w:p>
        </w:tc>
        <w:tc>
          <w:tcPr>
            <w:tcW w:w="1469" w:type="dxa"/>
          </w:tcPr>
          <w:p w:rsidR="00055E21" w:rsidRDefault="00055E21" w:rsidP="000A7E71">
            <w:pPr>
              <w:spacing w:line="240" w:lineRule="auto"/>
            </w:pPr>
            <w:r>
              <w:t>Options</w:t>
            </w:r>
          </w:p>
        </w:tc>
        <w:tc>
          <w:tcPr>
            <w:tcW w:w="1264" w:type="dxa"/>
          </w:tcPr>
          <w:p w:rsidR="00055E21" w:rsidRDefault="00055E21" w:rsidP="000A7E71">
            <w:pPr>
              <w:spacing w:line="240" w:lineRule="auto"/>
            </w:pPr>
            <w:r>
              <w:t>Null</w:t>
            </w:r>
          </w:p>
        </w:tc>
        <w:tc>
          <w:tcPr>
            <w:tcW w:w="3069" w:type="dxa"/>
          </w:tcPr>
          <w:p w:rsidR="00055E21" w:rsidRDefault="00055E21" w:rsidP="000A7E71">
            <w:pPr>
              <w:spacing w:line="240" w:lineRule="auto"/>
            </w:pPr>
            <w:r>
              <w:t>Please Enter Options.</w:t>
            </w:r>
          </w:p>
        </w:tc>
        <w:tc>
          <w:tcPr>
            <w:tcW w:w="1161" w:type="dxa"/>
          </w:tcPr>
          <w:p w:rsidR="00055E21" w:rsidRDefault="00055E21" w:rsidP="000A7E71">
            <w:pPr>
              <w:spacing w:line="240" w:lineRule="auto"/>
            </w:pPr>
            <w:r>
              <w:t>Successful</w:t>
            </w:r>
          </w:p>
        </w:tc>
      </w:tr>
      <w:tr w:rsidR="00055E21" w:rsidTr="000A7E71">
        <w:trPr>
          <w:trHeight w:val="260"/>
        </w:trPr>
        <w:tc>
          <w:tcPr>
            <w:tcW w:w="1358" w:type="dxa"/>
          </w:tcPr>
          <w:p w:rsidR="00055E21" w:rsidRDefault="00055E21" w:rsidP="000A7E71">
            <w:pPr>
              <w:spacing w:line="240" w:lineRule="auto"/>
              <w:ind w:right="680"/>
            </w:pPr>
            <w:r>
              <w:t>3</w:t>
            </w:r>
          </w:p>
        </w:tc>
        <w:tc>
          <w:tcPr>
            <w:tcW w:w="1469" w:type="dxa"/>
          </w:tcPr>
          <w:p w:rsidR="00055E21" w:rsidRDefault="00055E21" w:rsidP="000A7E71">
            <w:pPr>
              <w:spacing w:line="240" w:lineRule="auto"/>
            </w:pPr>
            <w:r>
              <w:t>Answer</w:t>
            </w:r>
          </w:p>
        </w:tc>
        <w:tc>
          <w:tcPr>
            <w:tcW w:w="1264" w:type="dxa"/>
          </w:tcPr>
          <w:p w:rsidR="00055E21" w:rsidRDefault="00055E21" w:rsidP="000A7E71">
            <w:pPr>
              <w:spacing w:line="240" w:lineRule="auto"/>
            </w:pPr>
            <w:r>
              <w:t>Select</w:t>
            </w:r>
          </w:p>
        </w:tc>
        <w:tc>
          <w:tcPr>
            <w:tcW w:w="3069" w:type="dxa"/>
          </w:tcPr>
          <w:p w:rsidR="00055E21" w:rsidRDefault="00055E21" w:rsidP="000A7E71">
            <w:pPr>
              <w:spacing w:line="240" w:lineRule="auto"/>
            </w:pPr>
            <w:r>
              <w:t>Please Select valid answer</w:t>
            </w:r>
          </w:p>
        </w:tc>
        <w:tc>
          <w:tcPr>
            <w:tcW w:w="1161" w:type="dxa"/>
          </w:tcPr>
          <w:p w:rsidR="00055E21" w:rsidRDefault="00055E21" w:rsidP="000A7E71">
            <w:pPr>
              <w:spacing w:line="240" w:lineRule="auto"/>
            </w:pPr>
            <w:r>
              <w:t>Successful</w:t>
            </w:r>
          </w:p>
        </w:tc>
      </w:tr>
    </w:tbl>
    <w:p w:rsidR="00055E21" w:rsidRDefault="00055E21" w:rsidP="00055E21">
      <w:pPr>
        <w:spacing w:line="240" w:lineRule="auto"/>
        <w:ind w:right="680"/>
        <w:rPr>
          <w:sz w:val="28"/>
          <w:szCs w:val="28"/>
          <w:u w:val="single"/>
        </w:rPr>
      </w:pPr>
    </w:p>
    <w:p w:rsidR="00055E21" w:rsidRDefault="00055E21" w:rsidP="00055E21">
      <w:pPr>
        <w:spacing w:line="240" w:lineRule="auto"/>
        <w:ind w:right="680"/>
        <w:rPr>
          <w:sz w:val="28"/>
          <w:szCs w:val="28"/>
          <w:u w:val="single"/>
        </w:rPr>
      </w:pPr>
    </w:p>
    <w:p w:rsidR="00055E21" w:rsidRDefault="00055E21" w:rsidP="00055E21">
      <w:pPr>
        <w:spacing w:line="240" w:lineRule="auto"/>
        <w:ind w:right="680"/>
        <w:rPr>
          <w:sz w:val="28"/>
          <w:szCs w:val="28"/>
          <w:u w:val="single"/>
        </w:rPr>
      </w:pPr>
      <w:r>
        <w:rPr>
          <w:b/>
          <w:sz w:val="28"/>
          <w:szCs w:val="28"/>
          <w:u w:val="single"/>
        </w:rPr>
        <w:t>Photos:</w:t>
      </w:r>
    </w:p>
    <w:tbl>
      <w:tblPr>
        <w:tblStyle w:val="Style15"/>
        <w:tblW w:w="8321" w:type="dxa"/>
        <w:tblInd w:w="2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360"/>
        <w:gridCol w:w="1418"/>
        <w:gridCol w:w="1307"/>
        <w:gridCol w:w="3075"/>
        <w:gridCol w:w="1161"/>
      </w:tblGrid>
      <w:tr w:rsidR="00055E21" w:rsidTr="000A7E71">
        <w:trPr>
          <w:trHeight w:val="260"/>
        </w:trPr>
        <w:tc>
          <w:tcPr>
            <w:tcW w:w="1360" w:type="dxa"/>
          </w:tcPr>
          <w:p w:rsidR="00055E21" w:rsidRDefault="00055E21" w:rsidP="000A7E71">
            <w:pPr>
              <w:spacing w:line="240" w:lineRule="auto"/>
              <w:ind w:right="680"/>
              <w:rPr>
                <w:u w:val="single"/>
              </w:rPr>
            </w:pPr>
            <w:proofErr w:type="spellStart"/>
            <w:r>
              <w:rPr>
                <w:b/>
              </w:rPr>
              <w:lastRenderedPageBreak/>
              <w:t>Sl</w:t>
            </w:r>
            <w:proofErr w:type="spellEnd"/>
            <w:r>
              <w:rPr>
                <w:b/>
              </w:rPr>
              <w:t xml:space="preserve">  No</w:t>
            </w:r>
          </w:p>
        </w:tc>
        <w:tc>
          <w:tcPr>
            <w:tcW w:w="1418" w:type="dxa"/>
          </w:tcPr>
          <w:p w:rsidR="00055E21" w:rsidRDefault="00055E21" w:rsidP="000A7E71">
            <w:pPr>
              <w:spacing w:line="240" w:lineRule="auto"/>
              <w:rPr>
                <w:sz w:val="28"/>
                <w:szCs w:val="28"/>
                <w:u w:val="single"/>
              </w:rPr>
            </w:pPr>
            <w:r>
              <w:rPr>
                <w:b/>
              </w:rPr>
              <w:t>Input Values</w:t>
            </w:r>
          </w:p>
        </w:tc>
        <w:tc>
          <w:tcPr>
            <w:tcW w:w="1307" w:type="dxa"/>
          </w:tcPr>
          <w:p w:rsidR="00055E21" w:rsidRDefault="00055E21" w:rsidP="000A7E71">
            <w:pPr>
              <w:spacing w:line="240" w:lineRule="auto"/>
            </w:pPr>
            <w:r>
              <w:rPr>
                <w:b/>
              </w:rPr>
              <w:t>Test case</w:t>
            </w:r>
          </w:p>
        </w:tc>
        <w:tc>
          <w:tcPr>
            <w:tcW w:w="3075" w:type="dxa"/>
          </w:tcPr>
          <w:p w:rsidR="00055E21" w:rsidRDefault="00055E21" w:rsidP="000A7E71">
            <w:pPr>
              <w:spacing w:line="240" w:lineRule="auto"/>
              <w:rPr>
                <w:sz w:val="28"/>
                <w:szCs w:val="28"/>
                <w:u w:val="single"/>
              </w:rPr>
            </w:pPr>
            <w:r>
              <w:rPr>
                <w:b/>
              </w:rPr>
              <w:t>Conditional being checked</w:t>
            </w:r>
          </w:p>
        </w:tc>
        <w:tc>
          <w:tcPr>
            <w:tcW w:w="1161" w:type="dxa"/>
          </w:tcPr>
          <w:p w:rsidR="00055E21" w:rsidRDefault="00055E21" w:rsidP="000A7E71">
            <w:pPr>
              <w:spacing w:line="240" w:lineRule="auto"/>
            </w:pPr>
            <w:r>
              <w:rPr>
                <w:b/>
              </w:rPr>
              <w:t>Result</w:t>
            </w:r>
          </w:p>
        </w:tc>
      </w:tr>
      <w:tr w:rsidR="00055E21" w:rsidTr="000A7E71">
        <w:trPr>
          <w:trHeight w:val="260"/>
        </w:trPr>
        <w:tc>
          <w:tcPr>
            <w:tcW w:w="1360" w:type="dxa"/>
          </w:tcPr>
          <w:p w:rsidR="00055E21" w:rsidRDefault="00055E21" w:rsidP="000A7E71">
            <w:pPr>
              <w:spacing w:line="240" w:lineRule="auto"/>
              <w:ind w:right="680"/>
            </w:pPr>
            <w:r>
              <w:t>1.</w:t>
            </w:r>
          </w:p>
        </w:tc>
        <w:tc>
          <w:tcPr>
            <w:tcW w:w="1418" w:type="dxa"/>
          </w:tcPr>
          <w:p w:rsidR="00055E21" w:rsidRDefault="00055E21" w:rsidP="000A7E71">
            <w:pPr>
              <w:spacing w:line="240" w:lineRule="auto"/>
            </w:pPr>
            <w:r>
              <w:t>Image Title</w:t>
            </w:r>
          </w:p>
        </w:tc>
        <w:tc>
          <w:tcPr>
            <w:tcW w:w="1307" w:type="dxa"/>
          </w:tcPr>
          <w:p w:rsidR="00055E21" w:rsidRDefault="00055E21" w:rsidP="000A7E71">
            <w:pPr>
              <w:spacing w:line="240" w:lineRule="auto"/>
            </w:pPr>
            <w:r>
              <w:t>Null</w:t>
            </w:r>
          </w:p>
        </w:tc>
        <w:tc>
          <w:tcPr>
            <w:tcW w:w="3075" w:type="dxa"/>
          </w:tcPr>
          <w:p w:rsidR="00055E21" w:rsidRDefault="00055E21" w:rsidP="000A7E71">
            <w:pPr>
              <w:spacing w:line="240" w:lineRule="auto"/>
            </w:pPr>
            <w:r>
              <w:t>Image title must not be empty</w:t>
            </w:r>
          </w:p>
        </w:tc>
        <w:tc>
          <w:tcPr>
            <w:tcW w:w="1161" w:type="dxa"/>
          </w:tcPr>
          <w:p w:rsidR="00055E21" w:rsidRDefault="00055E21" w:rsidP="000A7E71">
            <w:pPr>
              <w:spacing w:line="240" w:lineRule="auto"/>
            </w:pPr>
            <w:r>
              <w:t>Successful</w:t>
            </w:r>
          </w:p>
        </w:tc>
      </w:tr>
      <w:tr w:rsidR="00055E21" w:rsidTr="000A7E71">
        <w:trPr>
          <w:trHeight w:val="260"/>
        </w:trPr>
        <w:tc>
          <w:tcPr>
            <w:tcW w:w="1360" w:type="dxa"/>
          </w:tcPr>
          <w:p w:rsidR="00055E21" w:rsidRDefault="00055E21" w:rsidP="000A7E71">
            <w:pPr>
              <w:spacing w:line="240" w:lineRule="auto"/>
              <w:ind w:right="680"/>
            </w:pPr>
            <w:r>
              <w:t>2</w:t>
            </w:r>
          </w:p>
        </w:tc>
        <w:tc>
          <w:tcPr>
            <w:tcW w:w="1418" w:type="dxa"/>
          </w:tcPr>
          <w:p w:rsidR="00055E21" w:rsidRDefault="00055E21" w:rsidP="000A7E71">
            <w:pPr>
              <w:spacing w:line="240" w:lineRule="auto"/>
            </w:pPr>
            <w:r>
              <w:t xml:space="preserve">Add Image </w:t>
            </w:r>
          </w:p>
        </w:tc>
        <w:tc>
          <w:tcPr>
            <w:tcW w:w="1307" w:type="dxa"/>
          </w:tcPr>
          <w:p w:rsidR="00055E21" w:rsidRDefault="00055E21" w:rsidP="000A7E71">
            <w:pPr>
              <w:spacing w:line="240" w:lineRule="auto"/>
            </w:pPr>
            <w:r>
              <w:t>BROWSE</w:t>
            </w:r>
          </w:p>
        </w:tc>
        <w:tc>
          <w:tcPr>
            <w:tcW w:w="3075" w:type="dxa"/>
          </w:tcPr>
          <w:p w:rsidR="00055E21" w:rsidRDefault="00055E21" w:rsidP="000A7E71">
            <w:pPr>
              <w:spacing w:line="240" w:lineRule="auto"/>
            </w:pPr>
            <w:r>
              <w:t xml:space="preserve">Please browse image </w:t>
            </w:r>
          </w:p>
        </w:tc>
        <w:tc>
          <w:tcPr>
            <w:tcW w:w="1161" w:type="dxa"/>
          </w:tcPr>
          <w:p w:rsidR="00055E21" w:rsidRDefault="00055E21" w:rsidP="000A7E71">
            <w:pPr>
              <w:spacing w:line="240" w:lineRule="auto"/>
            </w:pPr>
            <w:r>
              <w:t>Successful</w:t>
            </w:r>
          </w:p>
        </w:tc>
      </w:tr>
    </w:tbl>
    <w:p w:rsidR="00055E21" w:rsidRDefault="00055E21" w:rsidP="00055E21">
      <w:pPr>
        <w:spacing w:line="240" w:lineRule="auto"/>
        <w:jc w:val="center"/>
      </w:pPr>
    </w:p>
    <w:p w:rsidR="00055E21" w:rsidRDefault="00055E21" w:rsidP="00055E21">
      <w:pPr>
        <w:spacing w:line="360" w:lineRule="auto"/>
        <w:jc w:val="both"/>
        <w:rPr>
          <w:sz w:val="32"/>
          <w:szCs w:val="32"/>
        </w:rPr>
      </w:pPr>
    </w:p>
    <w:p w:rsidR="00055E21" w:rsidRDefault="00055E21" w:rsidP="00055E21">
      <w:pPr>
        <w:spacing w:line="360" w:lineRule="auto"/>
        <w:jc w:val="both"/>
        <w:rPr>
          <w:b/>
          <w:sz w:val="32"/>
          <w:szCs w:val="32"/>
        </w:rPr>
      </w:pPr>
    </w:p>
    <w:p w:rsidR="00055E21" w:rsidRDefault="00055E21" w:rsidP="00055E21">
      <w:pPr>
        <w:spacing w:line="360" w:lineRule="auto"/>
        <w:jc w:val="both"/>
        <w:rPr>
          <w:b/>
          <w:sz w:val="32"/>
          <w:szCs w:val="32"/>
        </w:rPr>
      </w:pPr>
    </w:p>
    <w:p w:rsidR="00055E21" w:rsidRDefault="00055E21" w:rsidP="00055E21">
      <w:pPr>
        <w:spacing w:line="360" w:lineRule="auto"/>
        <w:jc w:val="both"/>
        <w:rPr>
          <w:b/>
          <w:sz w:val="32"/>
          <w:szCs w:val="32"/>
        </w:rPr>
      </w:pPr>
    </w:p>
    <w:p w:rsidR="00055E21" w:rsidRDefault="00055E21" w:rsidP="00055E21">
      <w:pPr>
        <w:spacing w:line="360" w:lineRule="auto"/>
        <w:jc w:val="both"/>
        <w:rPr>
          <w:b/>
          <w:sz w:val="32"/>
          <w:szCs w:val="32"/>
        </w:rPr>
      </w:pPr>
    </w:p>
    <w:p w:rsidR="00055E21" w:rsidRDefault="00055E21" w:rsidP="00055E21">
      <w:pPr>
        <w:spacing w:line="360" w:lineRule="auto"/>
        <w:jc w:val="both"/>
        <w:rPr>
          <w:b/>
          <w:sz w:val="32"/>
          <w:szCs w:val="32"/>
        </w:rPr>
      </w:pPr>
    </w:p>
    <w:p w:rsidR="00055E21" w:rsidRDefault="00055E21" w:rsidP="00055E21">
      <w:pPr>
        <w:spacing w:line="360" w:lineRule="auto"/>
        <w:jc w:val="both"/>
        <w:rPr>
          <w:b/>
          <w:sz w:val="32"/>
          <w:szCs w:val="32"/>
        </w:rPr>
      </w:pPr>
    </w:p>
    <w:p w:rsidR="00055E21" w:rsidRDefault="00055E21" w:rsidP="00055E21">
      <w:pPr>
        <w:spacing w:line="360" w:lineRule="auto"/>
        <w:jc w:val="both"/>
        <w:rPr>
          <w:b/>
          <w:sz w:val="32"/>
          <w:szCs w:val="32"/>
        </w:rPr>
      </w:pPr>
    </w:p>
    <w:p w:rsidR="00055E21" w:rsidRDefault="00055E21" w:rsidP="00055E21">
      <w:pPr>
        <w:spacing w:line="360" w:lineRule="auto"/>
        <w:jc w:val="both"/>
        <w:rPr>
          <w:b/>
          <w:sz w:val="32"/>
          <w:szCs w:val="32"/>
        </w:rPr>
      </w:pPr>
    </w:p>
    <w:p w:rsidR="006C6933" w:rsidRDefault="006C6933" w:rsidP="00055E21">
      <w:pPr>
        <w:spacing w:line="360" w:lineRule="auto"/>
        <w:jc w:val="both"/>
        <w:rPr>
          <w:b/>
          <w:sz w:val="32"/>
          <w:szCs w:val="32"/>
        </w:rPr>
      </w:pPr>
    </w:p>
    <w:p w:rsidR="00055E21" w:rsidRDefault="00055E21" w:rsidP="00055E21">
      <w:pPr>
        <w:spacing w:line="360" w:lineRule="auto"/>
        <w:jc w:val="both"/>
        <w:rPr>
          <w:b/>
          <w:sz w:val="32"/>
          <w:szCs w:val="32"/>
        </w:rPr>
      </w:pPr>
    </w:p>
    <w:p w:rsidR="00055E21" w:rsidRDefault="00055E21" w:rsidP="00055E21">
      <w:pPr>
        <w:spacing w:line="360" w:lineRule="auto"/>
        <w:jc w:val="both"/>
        <w:rPr>
          <w:b/>
          <w:sz w:val="32"/>
          <w:szCs w:val="32"/>
        </w:rPr>
      </w:pPr>
    </w:p>
    <w:p w:rsidR="00055E21" w:rsidRDefault="00055E21" w:rsidP="00055E21">
      <w:pPr>
        <w:spacing w:line="360" w:lineRule="auto"/>
        <w:jc w:val="both"/>
        <w:rPr>
          <w:b/>
          <w:sz w:val="32"/>
          <w:szCs w:val="32"/>
        </w:rPr>
      </w:pPr>
    </w:p>
    <w:p w:rsidR="00055E21" w:rsidRDefault="00055E21" w:rsidP="00055E21">
      <w:pPr>
        <w:spacing w:line="360" w:lineRule="auto"/>
        <w:jc w:val="both"/>
        <w:rPr>
          <w:sz w:val="32"/>
          <w:szCs w:val="32"/>
        </w:rPr>
      </w:pPr>
      <w:r>
        <w:rPr>
          <w:b/>
          <w:sz w:val="32"/>
          <w:szCs w:val="32"/>
        </w:rPr>
        <w:t>7. Non-functional Requirements</w:t>
      </w:r>
    </w:p>
    <w:p w:rsidR="00055E21" w:rsidRDefault="00055E21" w:rsidP="00055E21">
      <w:pPr>
        <w:spacing w:line="360" w:lineRule="auto"/>
        <w:jc w:val="both"/>
        <w:rPr>
          <w:sz w:val="24"/>
          <w:szCs w:val="24"/>
        </w:rPr>
      </w:pPr>
      <w:r>
        <w:rPr>
          <w:b/>
          <w:sz w:val="24"/>
          <w:szCs w:val="24"/>
        </w:rPr>
        <w:t>7.1</w:t>
      </w:r>
      <w:r>
        <w:rPr>
          <w:b/>
          <w:sz w:val="24"/>
          <w:szCs w:val="24"/>
        </w:rPr>
        <w:tab/>
        <w:t>Performance requirements</w:t>
      </w:r>
    </w:p>
    <w:p w:rsidR="00055E21" w:rsidRDefault="00055E21" w:rsidP="00055E21">
      <w:pPr>
        <w:spacing w:line="360" w:lineRule="auto"/>
        <w:jc w:val="both"/>
        <w:rPr>
          <w:sz w:val="24"/>
          <w:szCs w:val="24"/>
        </w:rPr>
      </w:pPr>
      <w:r>
        <w:rPr>
          <w:b/>
          <w:sz w:val="24"/>
          <w:szCs w:val="24"/>
        </w:rPr>
        <w:lastRenderedPageBreak/>
        <w:t>7.1.1</w:t>
      </w:r>
      <w:r>
        <w:rPr>
          <w:b/>
          <w:sz w:val="24"/>
          <w:szCs w:val="24"/>
        </w:rPr>
        <w:tab/>
        <w:t>Scalability</w:t>
      </w:r>
    </w:p>
    <w:p w:rsidR="00055E21" w:rsidRDefault="00055E21" w:rsidP="00055E21">
      <w:pPr>
        <w:spacing w:after="240" w:line="360" w:lineRule="auto"/>
        <w:ind w:left="720"/>
        <w:jc w:val="both"/>
        <w:rPr>
          <w:sz w:val="24"/>
          <w:szCs w:val="24"/>
        </w:rPr>
      </w:pPr>
      <w:r>
        <w:rPr>
          <w:sz w:val="24"/>
          <w:szCs w:val="24"/>
        </w:rPr>
        <w:t>System should be able to handle a large number of users. For e.g., handling around thousand users at the same time.</w:t>
      </w:r>
    </w:p>
    <w:p w:rsidR="00055E21" w:rsidRDefault="00055E21" w:rsidP="00055E21">
      <w:pPr>
        <w:spacing w:line="360" w:lineRule="auto"/>
        <w:jc w:val="both"/>
        <w:rPr>
          <w:sz w:val="24"/>
          <w:szCs w:val="24"/>
        </w:rPr>
      </w:pPr>
      <w:r>
        <w:rPr>
          <w:b/>
          <w:sz w:val="24"/>
          <w:szCs w:val="24"/>
        </w:rPr>
        <w:t>7.1.2</w:t>
      </w:r>
      <w:r>
        <w:rPr>
          <w:b/>
          <w:sz w:val="24"/>
          <w:szCs w:val="24"/>
        </w:rPr>
        <w:tab/>
        <w:t>Speed</w:t>
      </w:r>
    </w:p>
    <w:p w:rsidR="00055E21" w:rsidRDefault="00055E21" w:rsidP="00055E21">
      <w:pPr>
        <w:spacing w:after="240" w:line="360" w:lineRule="auto"/>
        <w:ind w:left="720"/>
        <w:jc w:val="both"/>
        <w:rPr>
          <w:sz w:val="24"/>
          <w:szCs w:val="24"/>
        </w:rPr>
      </w:pPr>
      <w:r>
        <w:rPr>
          <w:sz w:val="24"/>
          <w:szCs w:val="24"/>
        </w:rPr>
        <w:t>The application should be fast. It should not slow down with increase in the number of users. Search functionality should be fast to enable better end-user experience. The system should be quick enough to be able to respond to the user actions within a short period of time. E.g. the search user functionality of Chitchat should perform a quick search among the users on the database.</w:t>
      </w:r>
    </w:p>
    <w:p w:rsidR="00055E21" w:rsidRDefault="00055E21" w:rsidP="00055E21">
      <w:pPr>
        <w:spacing w:line="360" w:lineRule="auto"/>
        <w:jc w:val="both"/>
        <w:rPr>
          <w:sz w:val="24"/>
          <w:szCs w:val="24"/>
        </w:rPr>
      </w:pPr>
      <w:r>
        <w:rPr>
          <w:b/>
          <w:sz w:val="24"/>
          <w:szCs w:val="24"/>
        </w:rPr>
        <w:t>7.2</w:t>
      </w:r>
      <w:r>
        <w:rPr>
          <w:b/>
          <w:sz w:val="24"/>
          <w:szCs w:val="24"/>
        </w:rPr>
        <w:tab/>
        <w:t>Security requirements</w:t>
      </w:r>
    </w:p>
    <w:p w:rsidR="00055E21" w:rsidRDefault="00055E21" w:rsidP="00055E21">
      <w:pPr>
        <w:spacing w:line="360" w:lineRule="auto"/>
        <w:ind w:firstLine="720"/>
        <w:jc w:val="both"/>
        <w:rPr>
          <w:sz w:val="24"/>
          <w:szCs w:val="24"/>
        </w:rPr>
      </w:pPr>
      <w:r>
        <w:rPr>
          <w:sz w:val="24"/>
          <w:szCs w:val="24"/>
        </w:rPr>
        <w:t>During user registration, the given email address is validated.</w:t>
      </w:r>
    </w:p>
    <w:p w:rsidR="00055E21" w:rsidRDefault="00055E21" w:rsidP="00055E21">
      <w:pPr>
        <w:spacing w:line="360" w:lineRule="auto"/>
        <w:ind w:left="720"/>
        <w:jc w:val="both"/>
        <w:rPr>
          <w:sz w:val="24"/>
          <w:szCs w:val="24"/>
        </w:rPr>
      </w:pPr>
      <w:r>
        <w:rPr>
          <w:sz w:val="24"/>
          <w:szCs w:val="24"/>
        </w:rPr>
        <w:t>The password should be at least 8 characters, containing at least a small character and one capital, a number and a special character.</w:t>
      </w:r>
    </w:p>
    <w:p w:rsidR="00055E21" w:rsidRDefault="00055E21" w:rsidP="00055E21">
      <w:pPr>
        <w:spacing w:line="360" w:lineRule="auto"/>
        <w:ind w:firstLine="720"/>
        <w:jc w:val="both"/>
        <w:rPr>
          <w:sz w:val="24"/>
          <w:szCs w:val="24"/>
        </w:rPr>
      </w:pPr>
      <w:r>
        <w:rPr>
          <w:sz w:val="24"/>
          <w:szCs w:val="24"/>
        </w:rPr>
        <w:t>Password is stored as a hash value in database.</w:t>
      </w:r>
    </w:p>
    <w:p w:rsidR="00055E21" w:rsidRDefault="00055E21" w:rsidP="00055E21">
      <w:pPr>
        <w:spacing w:after="240" w:line="360" w:lineRule="auto"/>
        <w:ind w:left="720"/>
        <w:jc w:val="both"/>
        <w:rPr>
          <w:sz w:val="24"/>
          <w:szCs w:val="24"/>
        </w:rPr>
      </w:pPr>
      <w:r>
        <w:rPr>
          <w:sz w:val="24"/>
          <w:szCs w:val="24"/>
        </w:rPr>
        <w:t xml:space="preserve">We are transferring all data via HTTPS i.e. via SSL so that the data is encrypted during the transit. </w:t>
      </w:r>
      <w:proofErr w:type="gramStart"/>
      <w:r>
        <w:rPr>
          <w:sz w:val="24"/>
          <w:szCs w:val="24"/>
        </w:rPr>
        <w:t>Thus safe guarding the user’s information.</w:t>
      </w:r>
      <w:proofErr w:type="gramEnd"/>
    </w:p>
    <w:p w:rsidR="00055E21" w:rsidRDefault="00055E21" w:rsidP="00055E21">
      <w:pPr>
        <w:spacing w:line="360" w:lineRule="auto"/>
        <w:jc w:val="both"/>
        <w:rPr>
          <w:sz w:val="24"/>
          <w:szCs w:val="24"/>
        </w:rPr>
      </w:pPr>
      <w:r>
        <w:rPr>
          <w:b/>
          <w:sz w:val="24"/>
          <w:szCs w:val="24"/>
        </w:rPr>
        <w:t>7.3</w:t>
      </w:r>
      <w:r>
        <w:rPr>
          <w:b/>
          <w:sz w:val="24"/>
          <w:szCs w:val="24"/>
        </w:rPr>
        <w:tab/>
        <w:t>Software Quality Attributes Requirements</w:t>
      </w:r>
    </w:p>
    <w:p w:rsidR="00055E21" w:rsidRDefault="00055E21" w:rsidP="00055E21">
      <w:pPr>
        <w:spacing w:line="360" w:lineRule="auto"/>
        <w:jc w:val="both"/>
        <w:rPr>
          <w:sz w:val="24"/>
          <w:szCs w:val="24"/>
        </w:rPr>
      </w:pPr>
      <w:r>
        <w:rPr>
          <w:b/>
          <w:sz w:val="24"/>
          <w:szCs w:val="24"/>
        </w:rPr>
        <w:t>7.3.1</w:t>
      </w:r>
      <w:r>
        <w:rPr>
          <w:b/>
          <w:sz w:val="24"/>
          <w:szCs w:val="24"/>
        </w:rPr>
        <w:tab/>
        <w:t>Usability</w:t>
      </w:r>
    </w:p>
    <w:p w:rsidR="00055E21" w:rsidRDefault="00055E21" w:rsidP="00055E21">
      <w:pPr>
        <w:spacing w:after="240" w:line="360" w:lineRule="auto"/>
        <w:ind w:left="720"/>
        <w:jc w:val="both"/>
        <w:rPr>
          <w:sz w:val="24"/>
          <w:szCs w:val="24"/>
        </w:rPr>
      </w:pPr>
      <w:r>
        <w:rPr>
          <w:sz w:val="24"/>
          <w:szCs w:val="24"/>
        </w:rPr>
        <w:t>Chitchat User interface should be simple and clear to be able to understand by any user.</w:t>
      </w:r>
    </w:p>
    <w:p w:rsidR="00055E21" w:rsidRDefault="00055E21" w:rsidP="00055E21">
      <w:pPr>
        <w:spacing w:line="360" w:lineRule="auto"/>
        <w:jc w:val="both"/>
        <w:rPr>
          <w:sz w:val="24"/>
          <w:szCs w:val="24"/>
        </w:rPr>
      </w:pPr>
    </w:p>
    <w:p w:rsidR="00055E21" w:rsidRDefault="00055E21" w:rsidP="00055E21">
      <w:pPr>
        <w:spacing w:line="360" w:lineRule="auto"/>
        <w:jc w:val="both"/>
        <w:rPr>
          <w:sz w:val="24"/>
          <w:szCs w:val="24"/>
        </w:rPr>
      </w:pPr>
    </w:p>
    <w:p w:rsidR="00055E21" w:rsidRDefault="00055E21" w:rsidP="00055E21">
      <w:pPr>
        <w:spacing w:line="360" w:lineRule="auto"/>
        <w:jc w:val="both"/>
        <w:rPr>
          <w:sz w:val="24"/>
          <w:szCs w:val="24"/>
        </w:rPr>
      </w:pPr>
      <w:r>
        <w:rPr>
          <w:b/>
          <w:sz w:val="24"/>
          <w:szCs w:val="24"/>
        </w:rPr>
        <w:t>7.3.2</w:t>
      </w:r>
      <w:r>
        <w:rPr>
          <w:b/>
          <w:sz w:val="24"/>
          <w:szCs w:val="24"/>
        </w:rPr>
        <w:tab/>
        <w:t>Availability</w:t>
      </w:r>
    </w:p>
    <w:p w:rsidR="00055E21" w:rsidRDefault="00055E21" w:rsidP="00055E21">
      <w:pPr>
        <w:spacing w:after="240" w:line="360" w:lineRule="auto"/>
        <w:ind w:left="720"/>
        <w:jc w:val="both"/>
        <w:rPr>
          <w:sz w:val="24"/>
          <w:szCs w:val="24"/>
        </w:rPr>
      </w:pPr>
      <w:r>
        <w:rPr>
          <w:sz w:val="24"/>
          <w:szCs w:val="24"/>
        </w:rPr>
        <w:lastRenderedPageBreak/>
        <w:t>The system should be available at all times. It should be ensured that there should be minimum or no downtime to ensure better user experience.</w:t>
      </w:r>
    </w:p>
    <w:p w:rsidR="00055E21" w:rsidRDefault="00055E21" w:rsidP="00055E21">
      <w:pPr>
        <w:spacing w:line="360" w:lineRule="auto"/>
        <w:jc w:val="both"/>
        <w:rPr>
          <w:sz w:val="24"/>
          <w:szCs w:val="24"/>
        </w:rPr>
      </w:pPr>
      <w:r>
        <w:rPr>
          <w:b/>
          <w:sz w:val="24"/>
          <w:szCs w:val="24"/>
        </w:rPr>
        <w:t>7.3.3</w:t>
      </w:r>
      <w:r>
        <w:rPr>
          <w:b/>
          <w:sz w:val="24"/>
          <w:szCs w:val="24"/>
        </w:rPr>
        <w:tab/>
      </w:r>
      <w:proofErr w:type="gramStart"/>
      <w:r>
        <w:rPr>
          <w:b/>
          <w:sz w:val="24"/>
          <w:szCs w:val="24"/>
        </w:rPr>
        <w:t>reliability</w:t>
      </w:r>
      <w:proofErr w:type="gramEnd"/>
    </w:p>
    <w:p w:rsidR="00055E21" w:rsidRDefault="00055E21" w:rsidP="00055E21">
      <w:pPr>
        <w:spacing w:after="240" w:line="360" w:lineRule="auto"/>
        <w:ind w:left="720"/>
        <w:jc w:val="both"/>
        <w:rPr>
          <w:sz w:val="24"/>
          <w:szCs w:val="24"/>
        </w:rPr>
      </w:pPr>
      <w:r>
        <w:rPr>
          <w:sz w:val="24"/>
          <w:szCs w:val="24"/>
        </w:rPr>
        <w:t>The system should be reliable. It should yield correct results if a user performs searches for a person. Also, if the user sends Message or media, the system should ensure that the correct message is delivered to the correct destination without any loss or change in content.</w:t>
      </w:r>
    </w:p>
    <w:p w:rsidR="00055E21" w:rsidRDefault="00055E21" w:rsidP="00055E21">
      <w:pPr>
        <w:spacing w:line="360" w:lineRule="auto"/>
        <w:jc w:val="both"/>
        <w:rPr>
          <w:sz w:val="24"/>
          <w:szCs w:val="24"/>
        </w:rPr>
      </w:pPr>
      <w:r>
        <w:rPr>
          <w:b/>
          <w:sz w:val="24"/>
          <w:szCs w:val="24"/>
        </w:rPr>
        <w:t>7.3.4</w:t>
      </w:r>
      <w:r>
        <w:rPr>
          <w:b/>
          <w:sz w:val="24"/>
          <w:szCs w:val="24"/>
        </w:rPr>
        <w:tab/>
        <w:t>Testability</w:t>
      </w:r>
    </w:p>
    <w:p w:rsidR="00055E21" w:rsidRDefault="00055E21" w:rsidP="00055E21">
      <w:pPr>
        <w:spacing w:after="240" w:line="360" w:lineRule="auto"/>
        <w:ind w:left="720"/>
        <w:jc w:val="both"/>
        <w:rPr>
          <w:sz w:val="24"/>
          <w:szCs w:val="24"/>
        </w:rPr>
      </w:pPr>
      <w:r>
        <w:rPr>
          <w:sz w:val="24"/>
          <w:szCs w:val="24"/>
        </w:rPr>
        <w:t>The application should be testable. A separate test environment should be set up where testers and the Quality Assurance engineers can test the application for bugs and/or incomplete or missed requirements.</w:t>
      </w:r>
    </w:p>
    <w:p w:rsidR="00055E21" w:rsidRDefault="00055E21" w:rsidP="00055E21">
      <w:pPr>
        <w:spacing w:line="360" w:lineRule="auto"/>
        <w:jc w:val="both"/>
        <w:rPr>
          <w:sz w:val="24"/>
          <w:szCs w:val="24"/>
        </w:rPr>
      </w:pPr>
      <w:r>
        <w:rPr>
          <w:b/>
          <w:sz w:val="24"/>
          <w:szCs w:val="24"/>
        </w:rPr>
        <w:t>7.3.5</w:t>
      </w:r>
      <w:r>
        <w:rPr>
          <w:b/>
          <w:sz w:val="24"/>
          <w:szCs w:val="24"/>
        </w:rPr>
        <w:tab/>
        <w:t>Maintainability</w:t>
      </w:r>
    </w:p>
    <w:p w:rsidR="00055E21" w:rsidRDefault="00055E21" w:rsidP="00055E21">
      <w:pPr>
        <w:spacing w:line="360" w:lineRule="auto"/>
        <w:ind w:left="720"/>
        <w:jc w:val="both"/>
        <w:rPr>
          <w:color w:val="000000"/>
          <w:sz w:val="32"/>
          <w:szCs w:val="32"/>
        </w:rPr>
      </w:pPr>
      <w:r>
        <w:rPr>
          <w:sz w:val="24"/>
          <w:szCs w:val="24"/>
        </w:rPr>
        <w:t>The system should be developed in such a way that it is extensible. It should be easy to incorporate new features requirements or accommodate a change in the existing requirements.</w:t>
      </w:r>
    </w:p>
    <w:p w:rsidR="00055E21" w:rsidRDefault="00055E21" w:rsidP="00055E21">
      <w:pPr>
        <w:spacing w:line="240" w:lineRule="auto"/>
        <w:rPr>
          <w:color w:val="000000"/>
          <w:sz w:val="32"/>
          <w:szCs w:val="32"/>
        </w:rPr>
      </w:pPr>
    </w:p>
    <w:p w:rsidR="00055E21" w:rsidRDefault="00055E21" w:rsidP="00055E21">
      <w:pPr>
        <w:spacing w:line="240" w:lineRule="auto"/>
        <w:rPr>
          <w:color w:val="000000"/>
          <w:sz w:val="32"/>
          <w:szCs w:val="32"/>
        </w:rPr>
      </w:pPr>
    </w:p>
    <w:p w:rsidR="00055E21" w:rsidRDefault="00055E21" w:rsidP="00055E21">
      <w:pPr>
        <w:spacing w:line="240" w:lineRule="auto"/>
        <w:rPr>
          <w:color w:val="000000"/>
          <w:sz w:val="32"/>
          <w:szCs w:val="32"/>
        </w:rPr>
      </w:pPr>
    </w:p>
    <w:p w:rsidR="00055E21" w:rsidRDefault="00055E21" w:rsidP="00055E21">
      <w:pPr>
        <w:spacing w:line="240" w:lineRule="auto"/>
        <w:rPr>
          <w:color w:val="000000"/>
          <w:sz w:val="32"/>
          <w:szCs w:val="32"/>
        </w:rPr>
      </w:pPr>
    </w:p>
    <w:p w:rsidR="00055E21" w:rsidRDefault="00055E21" w:rsidP="00055E21">
      <w:pPr>
        <w:spacing w:line="240" w:lineRule="auto"/>
        <w:rPr>
          <w:color w:val="000000"/>
          <w:sz w:val="32"/>
          <w:szCs w:val="32"/>
        </w:rPr>
      </w:pPr>
    </w:p>
    <w:p w:rsidR="00055E21" w:rsidRDefault="00055E21" w:rsidP="00055E21">
      <w:pPr>
        <w:spacing w:line="240" w:lineRule="auto"/>
        <w:rPr>
          <w:color w:val="000000"/>
          <w:sz w:val="32"/>
          <w:szCs w:val="32"/>
        </w:rPr>
      </w:pPr>
    </w:p>
    <w:p w:rsidR="00055E21" w:rsidRDefault="00055E21" w:rsidP="00055E21">
      <w:pPr>
        <w:spacing w:line="240" w:lineRule="auto"/>
        <w:rPr>
          <w:b/>
          <w:color w:val="000000"/>
          <w:sz w:val="32"/>
          <w:szCs w:val="32"/>
        </w:rPr>
      </w:pPr>
    </w:p>
    <w:p w:rsidR="00AA5D7A" w:rsidRDefault="00AA5D7A" w:rsidP="00055E21">
      <w:pPr>
        <w:spacing w:line="240" w:lineRule="auto"/>
        <w:rPr>
          <w:b/>
          <w:color w:val="000000"/>
          <w:sz w:val="32"/>
          <w:szCs w:val="32"/>
        </w:rPr>
      </w:pPr>
    </w:p>
    <w:p w:rsidR="00AA5D7A" w:rsidRDefault="00AA5D7A" w:rsidP="00055E21">
      <w:pPr>
        <w:spacing w:line="240" w:lineRule="auto"/>
        <w:rPr>
          <w:b/>
          <w:color w:val="000000"/>
          <w:sz w:val="32"/>
          <w:szCs w:val="32"/>
        </w:rPr>
      </w:pPr>
    </w:p>
    <w:p w:rsidR="00055E21" w:rsidRDefault="00055E21" w:rsidP="00055E21">
      <w:pPr>
        <w:spacing w:line="240" w:lineRule="auto"/>
        <w:rPr>
          <w:b/>
          <w:color w:val="000000"/>
          <w:sz w:val="32"/>
          <w:szCs w:val="32"/>
        </w:rPr>
      </w:pPr>
    </w:p>
    <w:p w:rsidR="00055E21" w:rsidRDefault="00055E21" w:rsidP="00055E21">
      <w:pPr>
        <w:spacing w:line="240" w:lineRule="auto"/>
        <w:rPr>
          <w:color w:val="000000"/>
          <w:sz w:val="32"/>
          <w:szCs w:val="32"/>
        </w:rPr>
      </w:pPr>
      <w:r>
        <w:rPr>
          <w:b/>
          <w:color w:val="000000"/>
          <w:sz w:val="32"/>
          <w:szCs w:val="32"/>
        </w:rPr>
        <w:lastRenderedPageBreak/>
        <w:t xml:space="preserve">8. CONCLUSION </w:t>
      </w:r>
    </w:p>
    <w:p w:rsidR="00055E21" w:rsidRDefault="00055E21" w:rsidP="00055E21">
      <w:pPr>
        <w:shd w:val="clear" w:color="auto" w:fill="F4F5FF"/>
        <w:spacing w:before="280" w:after="280" w:line="240" w:lineRule="auto"/>
        <w:jc w:val="both"/>
        <w:rPr>
          <w:rFonts w:ascii="Verdana" w:eastAsia="Verdana" w:hAnsi="Verdana" w:cs="Verdana"/>
          <w:color w:val="000000"/>
          <w:sz w:val="20"/>
          <w:szCs w:val="20"/>
        </w:rPr>
      </w:pPr>
      <w:hyperlink r:id="rId46">
        <w:r>
          <w:rPr>
            <w:rFonts w:ascii="Verdana" w:eastAsia="Verdana" w:hAnsi="Verdana" w:cs="Verdana"/>
            <w:color w:val="0000AA"/>
            <w:sz w:val="20"/>
            <w:szCs w:val="20"/>
            <w:u w:val="single"/>
          </w:rPr>
          <w:t>Social Networking</w:t>
        </w:r>
      </w:hyperlink>
      <w:r>
        <w:rPr>
          <w:rFonts w:ascii="Verdana" w:eastAsia="Verdana" w:hAnsi="Verdana" w:cs="Verdana"/>
          <w:color w:val="000000"/>
          <w:sz w:val="20"/>
          <w:szCs w:val="20"/>
        </w:rPr>
        <w:t xml:space="preserve"> website is a revolutionary idea with a very bright future with further scope for advancements. The opportunities provided from this medium are immense and many </w:t>
      </w:r>
      <w:proofErr w:type="spellStart"/>
      <w:r>
        <w:rPr>
          <w:rFonts w:ascii="Verdana" w:eastAsia="Verdana" w:hAnsi="Verdana" w:cs="Verdana"/>
          <w:color w:val="000000"/>
          <w:sz w:val="20"/>
          <w:szCs w:val="20"/>
        </w:rPr>
        <w:t>organisations</w:t>
      </w:r>
      <w:proofErr w:type="spellEnd"/>
      <w:r>
        <w:rPr>
          <w:rFonts w:ascii="Verdana" w:eastAsia="Verdana" w:hAnsi="Verdana" w:cs="Verdana"/>
          <w:color w:val="000000"/>
          <w:sz w:val="20"/>
          <w:szCs w:val="20"/>
        </w:rPr>
        <w:t xml:space="preserve"> are making use of this medium to better their practices. </w:t>
      </w:r>
      <w:proofErr w:type="spellStart"/>
      <w:r>
        <w:rPr>
          <w:rFonts w:ascii="Verdana" w:eastAsia="Verdana" w:hAnsi="Verdana" w:cs="Verdana"/>
          <w:color w:val="000000"/>
          <w:sz w:val="20"/>
          <w:szCs w:val="20"/>
        </w:rPr>
        <w:t>Organisations</w:t>
      </w:r>
      <w:proofErr w:type="spellEnd"/>
      <w:r>
        <w:rPr>
          <w:rFonts w:ascii="Verdana" w:eastAsia="Verdana" w:hAnsi="Verdana" w:cs="Verdana"/>
          <w:color w:val="000000"/>
          <w:sz w:val="20"/>
          <w:szCs w:val="20"/>
        </w:rPr>
        <w:t xml:space="preserve"> are no longer at the mercy of the media to advertise or convey their message. With the help of social networking they can advertise or communicate in a more efficient way. For example, Starbucks have started a very successful program in which a person from any part of the world can login to a website to write comments and discuss issues. Similarly people don’t have to rely on newspapers or TV to get their daily dose of news it can all be obtained from a social networking site. People can follow or get information from any part of the world. For example Twitter allows a user to follow anything from airline timing to the next breaking news from China. It is even used by politicians to get their message across.</w:t>
      </w:r>
    </w:p>
    <w:p w:rsidR="00055E21" w:rsidRDefault="00055E21" w:rsidP="00055E21">
      <w:pPr>
        <w:shd w:val="clear" w:color="auto" w:fill="F4F5FF"/>
        <w:spacing w:before="280" w:after="280" w:line="240" w:lineRule="auto"/>
        <w:jc w:val="both"/>
        <w:rPr>
          <w:rFonts w:ascii="Verdana" w:eastAsia="Verdana" w:hAnsi="Verdana" w:cs="Verdana"/>
          <w:color w:val="000000"/>
          <w:sz w:val="20"/>
          <w:szCs w:val="20"/>
        </w:rPr>
      </w:pPr>
      <w:r>
        <w:rPr>
          <w:rFonts w:ascii="Verdana" w:eastAsia="Verdana" w:hAnsi="Verdana" w:cs="Verdana"/>
          <w:color w:val="000000"/>
          <w:sz w:val="20"/>
          <w:szCs w:val="20"/>
        </w:rPr>
        <w:t xml:space="preserve">Online communities and Blogs are becoming very popular and moreover since the advancement of embedded systems people can use them “on the go” with the help of handheld devices like cell phones or palmtops. They can get information which is more interactive in nature with the help of </w:t>
      </w:r>
      <w:proofErr w:type="spellStart"/>
      <w:r>
        <w:rPr>
          <w:rFonts w:ascii="Verdana" w:eastAsia="Verdana" w:hAnsi="Verdana" w:cs="Verdana"/>
          <w:color w:val="000000"/>
          <w:sz w:val="20"/>
          <w:szCs w:val="20"/>
        </w:rPr>
        <w:t>embedd</w:t>
      </w:r>
      <w:proofErr w:type="spellEnd"/>
      <w:r>
        <w:rPr>
          <w:rFonts w:ascii="Verdana" w:eastAsia="Verdana" w:hAnsi="Verdana" w:cs="Verdana"/>
          <w:color w:val="000000"/>
          <w:sz w:val="20"/>
          <w:szCs w:val="20"/>
        </w:rPr>
        <w:t> </w:t>
      </w:r>
      <w:hyperlink r:id="rId47">
        <w:r>
          <w:rPr>
            <w:rFonts w:ascii="Verdana" w:eastAsia="Verdana" w:hAnsi="Verdana" w:cs="Verdana"/>
            <w:color w:val="0000AA"/>
            <w:sz w:val="20"/>
            <w:szCs w:val="20"/>
            <w:u w:val="single"/>
          </w:rPr>
          <w:t>photo and video</w:t>
        </w:r>
      </w:hyperlink>
      <w:r>
        <w:rPr>
          <w:rFonts w:ascii="Verdana" w:eastAsia="Verdana" w:hAnsi="Verdana" w:cs="Verdana"/>
          <w:color w:val="000000"/>
          <w:sz w:val="20"/>
          <w:szCs w:val="20"/>
        </w:rPr>
        <w:t xml:space="preserve">. </w:t>
      </w:r>
      <w:proofErr w:type="spellStart"/>
      <w:r>
        <w:rPr>
          <w:rFonts w:ascii="Verdana" w:eastAsia="Verdana" w:hAnsi="Verdana" w:cs="Verdana"/>
          <w:color w:val="000000"/>
          <w:sz w:val="20"/>
          <w:szCs w:val="20"/>
        </w:rPr>
        <w:t>Iphone</w:t>
      </w:r>
      <w:proofErr w:type="spellEnd"/>
      <w:r>
        <w:rPr>
          <w:rFonts w:ascii="Verdana" w:eastAsia="Verdana" w:hAnsi="Verdana" w:cs="Verdana"/>
          <w:color w:val="000000"/>
          <w:sz w:val="20"/>
          <w:szCs w:val="20"/>
        </w:rPr>
        <w:t xml:space="preserve"> is an example of a handheld device through which people can share information. People can also take part in the social network by using many tools available to them. Users can tag particular pages of interest in an interactive manner or can just </w:t>
      </w:r>
      <w:hyperlink r:id="rId48">
        <w:r>
          <w:rPr>
            <w:rFonts w:ascii="Verdana" w:eastAsia="Verdana" w:hAnsi="Verdana" w:cs="Verdana"/>
            <w:color w:val="0000AA"/>
            <w:sz w:val="20"/>
            <w:szCs w:val="20"/>
            <w:u w:val="single"/>
          </w:rPr>
          <w:t>bookmark</w:t>
        </w:r>
      </w:hyperlink>
      <w:r>
        <w:rPr>
          <w:rFonts w:ascii="Verdana" w:eastAsia="Verdana" w:hAnsi="Verdana" w:cs="Verdana"/>
          <w:color w:val="000000"/>
          <w:sz w:val="20"/>
          <w:szCs w:val="20"/>
        </w:rPr>
        <w:t xml:space="preserve"> them for further interaction. The kind of interaction a user wants from these social networks depends on the type of information the user is interested in. Wikis can be used for academic </w:t>
      </w:r>
      <w:proofErr w:type="gramStart"/>
      <w:r>
        <w:rPr>
          <w:rFonts w:ascii="Verdana" w:eastAsia="Verdana" w:hAnsi="Verdana" w:cs="Verdana"/>
          <w:color w:val="000000"/>
          <w:sz w:val="20"/>
          <w:szCs w:val="20"/>
        </w:rPr>
        <w:t>purpose,</w:t>
      </w:r>
      <w:proofErr w:type="gramEnd"/>
      <w:r>
        <w:rPr>
          <w:rFonts w:ascii="Verdana" w:eastAsia="Verdana" w:hAnsi="Verdana" w:cs="Verdana"/>
          <w:color w:val="000000"/>
          <w:sz w:val="20"/>
          <w:szCs w:val="20"/>
        </w:rPr>
        <w:t xml:space="preserve"> it can greatly enhance the way people learn. People can watch videos to understand a topic better or look at photos which might help them to visualize a concept, after all “a picture speaks a thousand words”.</w:t>
      </w:r>
    </w:p>
    <w:p w:rsidR="00055E21" w:rsidRDefault="00055E21" w:rsidP="00055E21">
      <w:pPr>
        <w:shd w:val="clear" w:color="auto" w:fill="F4F5FF"/>
        <w:spacing w:before="280" w:after="280" w:line="240" w:lineRule="auto"/>
        <w:jc w:val="both"/>
        <w:rPr>
          <w:rFonts w:ascii="Verdana" w:eastAsia="Verdana" w:hAnsi="Verdana" w:cs="Verdana"/>
          <w:color w:val="000000"/>
          <w:sz w:val="20"/>
          <w:szCs w:val="20"/>
        </w:rPr>
      </w:pPr>
      <w:r>
        <w:rPr>
          <w:rFonts w:ascii="Verdana" w:eastAsia="Verdana" w:hAnsi="Verdana" w:cs="Verdana"/>
          <w:color w:val="000000"/>
          <w:sz w:val="20"/>
          <w:szCs w:val="20"/>
        </w:rPr>
        <w:t>The world is getting closer everyday and everyone wants to be connected. Static blogs and websites are losing popularity. World is moving more towards "information streams". The information comes to users rather than users have to make effort to get the information. The social networks can be extended to other media, for example Television now integrates Twitter feeds. In terms of personal relationships too the social networking is connecting people. Dating sites have become very popular to find partners and to be connected with each other. Social networking can also be very crucial in medical help. Illness support </w:t>
      </w:r>
      <w:hyperlink r:id="rId49">
        <w:r>
          <w:rPr>
            <w:rFonts w:ascii="Verdana" w:eastAsia="Verdana" w:hAnsi="Verdana" w:cs="Verdana"/>
            <w:color w:val="0000AA"/>
            <w:sz w:val="20"/>
            <w:szCs w:val="20"/>
            <w:u w:val="single"/>
          </w:rPr>
          <w:t>communities</w:t>
        </w:r>
      </w:hyperlink>
      <w:r>
        <w:rPr>
          <w:rFonts w:ascii="Verdana" w:eastAsia="Verdana" w:hAnsi="Verdana" w:cs="Verdana"/>
          <w:color w:val="000000"/>
          <w:sz w:val="20"/>
          <w:szCs w:val="20"/>
        </w:rPr>
        <w:t> can be created from which people can get information about common diseases and also first aid tips.</w:t>
      </w:r>
    </w:p>
    <w:p w:rsidR="00055E21" w:rsidRDefault="00055E21" w:rsidP="00055E21">
      <w:pPr>
        <w:shd w:val="clear" w:color="auto" w:fill="F4F5FF"/>
        <w:spacing w:before="280" w:after="280" w:line="240" w:lineRule="auto"/>
        <w:jc w:val="both"/>
        <w:rPr>
          <w:rFonts w:ascii="Verdana" w:eastAsia="Verdana" w:hAnsi="Verdana" w:cs="Verdana"/>
          <w:color w:val="000000"/>
          <w:sz w:val="20"/>
          <w:szCs w:val="20"/>
        </w:rPr>
      </w:pPr>
      <w:r>
        <w:rPr>
          <w:rFonts w:ascii="Verdana" w:eastAsia="Verdana" w:hAnsi="Verdana" w:cs="Verdana"/>
          <w:color w:val="000000"/>
          <w:sz w:val="20"/>
          <w:szCs w:val="20"/>
        </w:rPr>
        <w:t>After all the advantages, the problem that arises is of information overload and security. Social networks, unlike the common media, do not have a pattern as to how much information has to be conveyed and where to draw the line. Too much of information may confuse users. Security might be another area of concern where people can get illegal access to a user’s information. The future of social networking looks very promising but still it has to deal with the problems associated with it.</w:t>
      </w:r>
    </w:p>
    <w:p w:rsidR="00055E21" w:rsidRDefault="00055E21" w:rsidP="00055E21">
      <w:pPr>
        <w:tabs>
          <w:tab w:val="left" w:pos="8640"/>
        </w:tabs>
        <w:spacing w:after="0" w:line="240" w:lineRule="auto"/>
        <w:ind w:left="720"/>
        <w:rPr>
          <w:rFonts w:ascii="Times New Roman" w:eastAsia="Times New Roman" w:hAnsi="Times New Roman" w:cs="Times New Roman"/>
          <w:sz w:val="24"/>
          <w:szCs w:val="24"/>
        </w:rPr>
      </w:pPr>
    </w:p>
    <w:p w:rsidR="00055E21" w:rsidRDefault="00055E21" w:rsidP="00055E21">
      <w:pPr>
        <w:rPr>
          <w:rFonts w:ascii="Times New Roman" w:eastAsia="Times New Roman" w:hAnsi="Times New Roman" w:cs="Times New Roman"/>
          <w:sz w:val="24"/>
          <w:szCs w:val="24"/>
        </w:rPr>
      </w:pPr>
    </w:p>
    <w:p w:rsidR="00055E21" w:rsidRDefault="00055E21" w:rsidP="00055E21">
      <w:pPr>
        <w:rPr>
          <w:rFonts w:ascii="Times New Roman" w:eastAsia="Times New Roman" w:hAnsi="Times New Roman" w:cs="Times New Roman"/>
          <w:sz w:val="24"/>
          <w:szCs w:val="24"/>
        </w:rPr>
      </w:pPr>
    </w:p>
    <w:p w:rsidR="00055E21" w:rsidRDefault="00055E21" w:rsidP="00055E21">
      <w:pPr>
        <w:rPr>
          <w:rFonts w:ascii="Times New Roman" w:eastAsia="Times New Roman" w:hAnsi="Times New Roman" w:cs="Times New Roman"/>
          <w:sz w:val="24"/>
          <w:szCs w:val="24"/>
        </w:rPr>
      </w:pPr>
    </w:p>
    <w:p w:rsidR="00055E21" w:rsidRDefault="00055E21" w:rsidP="00055E21">
      <w:pPr>
        <w:rPr>
          <w:rFonts w:ascii="Times New Roman" w:eastAsia="Times New Roman" w:hAnsi="Times New Roman" w:cs="Times New Roman"/>
          <w:sz w:val="24"/>
          <w:szCs w:val="24"/>
        </w:rPr>
      </w:pPr>
    </w:p>
    <w:p w:rsidR="00055E21" w:rsidRDefault="00055E21" w:rsidP="00055E21">
      <w:pPr>
        <w:rPr>
          <w:rFonts w:ascii="Times New Roman" w:eastAsia="Times New Roman" w:hAnsi="Times New Roman" w:cs="Times New Roman"/>
          <w:sz w:val="24"/>
          <w:szCs w:val="24"/>
        </w:rPr>
      </w:pPr>
    </w:p>
    <w:p w:rsidR="00055E21" w:rsidRDefault="00055E21" w:rsidP="00055E21">
      <w:pPr>
        <w:widowControl w:val="0"/>
        <w:tabs>
          <w:tab w:val="left" w:pos="1751"/>
        </w:tabs>
        <w:spacing w:before="1" w:after="0" w:line="240" w:lineRule="auto"/>
        <w:ind w:hanging="720"/>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ab/>
        <w:t>9. Appendices-</w:t>
      </w:r>
    </w:p>
    <w:p w:rsidR="00055E21" w:rsidRDefault="00055E21" w:rsidP="00055E21">
      <w:pPr>
        <w:widowControl w:val="0"/>
        <w:tabs>
          <w:tab w:val="left" w:pos="1751"/>
        </w:tabs>
        <w:spacing w:after="0" w:line="240" w:lineRule="auto"/>
        <w:ind w:hanging="720"/>
        <w:rPr>
          <w:rFonts w:ascii="Times New Roman" w:eastAsia="Times New Roman" w:hAnsi="Times New Roman" w:cs="Times New Roman"/>
          <w:color w:val="000000"/>
          <w:sz w:val="32"/>
          <w:szCs w:val="32"/>
        </w:rPr>
      </w:pPr>
    </w:p>
    <w:p w:rsidR="00055E21" w:rsidRDefault="00055E21" w:rsidP="00055E21">
      <w:pPr>
        <w:widowControl w:val="0"/>
        <w:tabs>
          <w:tab w:val="left" w:pos="2621"/>
        </w:tabs>
        <w:spacing w:after="0" w:line="240" w:lineRule="auto"/>
        <w:ind w:hanging="720"/>
        <w:rPr>
          <w:b/>
          <w:color w:val="000000"/>
          <w:sz w:val="32"/>
          <w:szCs w:val="32"/>
        </w:rPr>
      </w:pPr>
      <w:r>
        <w:rPr>
          <w:rFonts w:ascii="Times New Roman" w:eastAsia="Times New Roman" w:hAnsi="Times New Roman" w:cs="Times New Roman"/>
          <w:b/>
          <w:color w:val="000000"/>
          <w:sz w:val="32"/>
          <w:szCs w:val="32"/>
        </w:rPr>
        <w:tab/>
        <w:t xml:space="preserve">9.1 </w:t>
      </w:r>
      <w:r>
        <w:rPr>
          <w:b/>
          <w:color w:val="000000"/>
          <w:sz w:val="32"/>
          <w:szCs w:val="32"/>
        </w:rPr>
        <w:t>Coding/Coding templates-</w:t>
      </w:r>
    </w:p>
    <w:p w:rsidR="00055E21" w:rsidRDefault="00055E21" w:rsidP="00055E21">
      <w:pPr>
        <w:widowControl w:val="0"/>
        <w:tabs>
          <w:tab w:val="left" w:pos="2621"/>
        </w:tabs>
        <w:spacing w:after="0" w:line="240" w:lineRule="auto"/>
        <w:ind w:hanging="720"/>
        <w:rPr>
          <w:b/>
          <w:color w:val="000000"/>
          <w:sz w:val="32"/>
          <w:szCs w:val="32"/>
        </w:rPr>
      </w:pPr>
    </w:p>
    <w:p w:rsidR="00055E21" w:rsidRDefault="00055E21" w:rsidP="00055E21">
      <w:pPr>
        <w:widowControl w:val="0"/>
        <w:tabs>
          <w:tab w:val="left" w:pos="2621"/>
        </w:tabs>
        <w:spacing w:after="0" w:line="240" w:lineRule="auto"/>
        <w:rPr>
          <w:b/>
          <w:color w:val="000000"/>
          <w:sz w:val="24"/>
          <w:szCs w:val="24"/>
          <w:lang w:val="en-IN"/>
        </w:rPr>
      </w:pPr>
      <w:proofErr w:type="gramStart"/>
      <w:r>
        <w:rPr>
          <w:b/>
          <w:color w:val="000000"/>
          <w:sz w:val="24"/>
          <w:szCs w:val="24"/>
          <w:lang w:val="en-IN"/>
        </w:rPr>
        <w:t>9.1.1  Database</w:t>
      </w:r>
      <w:proofErr w:type="gramEnd"/>
      <w:r>
        <w:rPr>
          <w:b/>
          <w:color w:val="000000"/>
          <w:sz w:val="24"/>
          <w:szCs w:val="24"/>
          <w:lang w:val="en-IN"/>
        </w:rPr>
        <w:t xml:space="preserve"> </w:t>
      </w:r>
      <w:proofErr w:type="spellStart"/>
      <w:r>
        <w:rPr>
          <w:b/>
          <w:color w:val="000000"/>
          <w:sz w:val="24"/>
          <w:szCs w:val="24"/>
          <w:lang w:val="en-IN"/>
        </w:rPr>
        <w:t>config</w:t>
      </w:r>
      <w:proofErr w:type="spellEnd"/>
      <w:r>
        <w:rPr>
          <w:b/>
          <w:color w:val="000000"/>
          <w:sz w:val="24"/>
          <w:szCs w:val="24"/>
          <w:lang w:val="en-IN"/>
        </w:rPr>
        <w:t xml:space="preserve"> code-</w:t>
      </w:r>
    </w:p>
    <w:p w:rsidR="00055E21" w:rsidRDefault="00055E21" w:rsidP="00055E21">
      <w:pPr>
        <w:widowControl w:val="0"/>
        <w:tabs>
          <w:tab w:val="left" w:pos="2621"/>
        </w:tabs>
        <w:spacing w:after="0" w:line="240" w:lineRule="auto"/>
        <w:rPr>
          <w:b/>
          <w:color w:val="000000"/>
          <w:sz w:val="24"/>
          <w:szCs w:val="24"/>
          <w:lang w:val="en-IN"/>
        </w:rPr>
      </w:pPr>
      <w:proofErr w:type="gramStart"/>
      <w:r>
        <w:rPr>
          <w:b/>
          <w:color w:val="000000"/>
          <w:sz w:val="24"/>
          <w:szCs w:val="24"/>
          <w:lang w:val="en-IN"/>
        </w:rPr>
        <w:t>s</w:t>
      </w:r>
      <w:bookmarkStart w:id="3" w:name="_GoBack"/>
      <w:bookmarkEnd w:id="3"/>
      <w:proofErr w:type="gramEnd"/>
    </w:p>
    <w:p w:rsidR="00055E21" w:rsidRDefault="00055E21" w:rsidP="00055E21">
      <w:pPr>
        <w:widowControl w:val="0"/>
        <w:tabs>
          <w:tab w:val="left" w:pos="2621"/>
        </w:tabs>
        <w:spacing w:after="0" w:line="240" w:lineRule="auto"/>
        <w:rPr>
          <w:b/>
          <w:color w:val="000000"/>
          <w:sz w:val="24"/>
          <w:szCs w:val="24"/>
          <w:lang w:val="en-IN"/>
        </w:rPr>
      </w:pPr>
    </w:p>
    <w:p w:rsidR="00055E21" w:rsidRDefault="00055E21" w:rsidP="00055E21">
      <w:pPr>
        <w:widowControl w:val="0"/>
        <w:tabs>
          <w:tab w:val="left" w:pos="2621"/>
        </w:tabs>
        <w:spacing w:after="0" w:line="240" w:lineRule="auto"/>
        <w:rPr>
          <w:b/>
          <w:color w:val="000000"/>
          <w:sz w:val="24"/>
          <w:szCs w:val="24"/>
          <w:lang w:val="en-IN"/>
        </w:rPr>
      </w:pPr>
      <w:r>
        <w:rPr>
          <w:noProof/>
        </w:rPr>
        <w:drawing>
          <wp:inline distT="0" distB="0" distL="114300" distR="114300">
            <wp:extent cx="6076315" cy="3180715"/>
            <wp:effectExtent l="0" t="0" r="635" b="635"/>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
                    <pic:cNvPicPr>
                      <a:picLocks noChangeAspect="1"/>
                    </pic:cNvPicPr>
                  </pic:nvPicPr>
                  <pic:blipFill>
                    <a:blip r:embed="rId50" cstate="print"/>
                    <a:stretch>
                      <a:fillRect/>
                    </a:stretch>
                  </pic:blipFill>
                  <pic:spPr>
                    <a:xfrm>
                      <a:off x="0" y="0"/>
                      <a:ext cx="6076315" cy="3180715"/>
                    </a:xfrm>
                    <a:prstGeom prst="rect">
                      <a:avLst/>
                    </a:prstGeom>
                    <a:noFill/>
                    <a:ln w="9525">
                      <a:noFill/>
                    </a:ln>
                  </pic:spPr>
                </pic:pic>
              </a:graphicData>
            </a:graphic>
          </wp:inline>
        </w:drawing>
      </w:r>
    </w:p>
    <w:p w:rsidR="00055E21" w:rsidRDefault="00055E21" w:rsidP="00055E21">
      <w:pPr>
        <w:widowControl w:val="0"/>
        <w:tabs>
          <w:tab w:val="left" w:pos="2621"/>
        </w:tabs>
        <w:spacing w:after="0" w:line="240" w:lineRule="auto"/>
        <w:rPr>
          <w:b/>
          <w:color w:val="000000"/>
          <w:sz w:val="32"/>
          <w:szCs w:val="32"/>
          <w:lang w:val="en-IN"/>
        </w:rPr>
      </w:pPr>
    </w:p>
    <w:p w:rsidR="00055E21" w:rsidRDefault="00055E21" w:rsidP="00055E21">
      <w:pPr>
        <w:widowControl w:val="0"/>
        <w:tabs>
          <w:tab w:val="left" w:pos="2621"/>
        </w:tabs>
        <w:spacing w:after="0" w:line="240" w:lineRule="auto"/>
        <w:rPr>
          <w:b/>
          <w:color w:val="000000"/>
          <w:sz w:val="32"/>
          <w:szCs w:val="32"/>
          <w:lang w:val="en-IN"/>
        </w:rPr>
      </w:pPr>
    </w:p>
    <w:p w:rsidR="00055E21" w:rsidRDefault="00055E21" w:rsidP="00055E21">
      <w:pPr>
        <w:rPr>
          <w:rFonts w:ascii="Times New Roman" w:eastAsia="Times New Roman" w:hAnsi="Times New Roman" w:cs="Times New Roman"/>
          <w:color w:val="000000"/>
          <w:sz w:val="28"/>
          <w:szCs w:val="28"/>
          <w:u w:val="single"/>
        </w:rPr>
      </w:pPr>
    </w:p>
    <w:p w:rsidR="00055E21" w:rsidRDefault="00055E21" w:rsidP="00055E21">
      <w:pPr>
        <w:rPr>
          <w:rFonts w:ascii="Times New Roman" w:eastAsia="Times New Roman" w:hAnsi="Times New Roman" w:cs="Times New Roman"/>
          <w:color w:val="000000"/>
          <w:sz w:val="28"/>
          <w:szCs w:val="28"/>
          <w:u w:val="single"/>
        </w:rPr>
      </w:pPr>
    </w:p>
    <w:p w:rsidR="00055E21" w:rsidRDefault="00055E21" w:rsidP="00055E21">
      <w:pPr>
        <w:rPr>
          <w:rFonts w:ascii="Times New Roman" w:eastAsia="Times New Roman" w:hAnsi="Times New Roman" w:cs="Times New Roman"/>
          <w:color w:val="000000"/>
          <w:sz w:val="28"/>
          <w:szCs w:val="28"/>
          <w:u w:val="single"/>
        </w:rPr>
      </w:pPr>
    </w:p>
    <w:p w:rsidR="00055E21" w:rsidRDefault="00055E21" w:rsidP="00055E21">
      <w:pPr>
        <w:rPr>
          <w:rFonts w:ascii="Times New Roman" w:eastAsia="Times New Roman" w:hAnsi="Times New Roman" w:cs="Times New Roman"/>
          <w:color w:val="000000"/>
          <w:sz w:val="28"/>
          <w:szCs w:val="28"/>
          <w:u w:val="single"/>
        </w:rPr>
      </w:pPr>
    </w:p>
    <w:p w:rsidR="00055E21" w:rsidRDefault="00055E21" w:rsidP="00055E21">
      <w:pPr>
        <w:rPr>
          <w:rFonts w:ascii="Times New Roman" w:eastAsia="Times New Roman" w:hAnsi="Times New Roman" w:cs="Times New Roman"/>
          <w:color w:val="000000"/>
          <w:sz w:val="28"/>
          <w:szCs w:val="28"/>
          <w:u w:val="single"/>
        </w:rPr>
      </w:pPr>
    </w:p>
    <w:p w:rsidR="00055E21" w:rsidRDefault="00055E21" w:rsidP="00055E21">
      <w:pPr>
        <w:rPr>
          <w:rFonts w:ascii="Times New Roman" w:eastAsia="Times New Roman" w:hAnsi="Times New Roman" w:cs="Times New Roman"/>
          <w:color w:val="000000"/>
          <w:sz w:val="28"/>
          <w:szCs w:val="28"/>
          <w:u w:val="single"/>
        </w:rPr>
      </w:pPr>
    </w:p>
    <w:p w:rsidR="00055E21" w:rsidRDefault="00055E21" w:rsidP="00055E21">
      <w:pPr>
        <w:rPr>
          <w:rFonts w:ascii="Times New Roman" w:eastAsia="Times New Roman" w:hAnsi="Times New Roman" w:cs="Times New Roman"/>
          <w:color w:val="000000"/>
          <w:sz w:val="28"/>
          <w:szCs w:val="28"/>
          <w:u w:val="single"/>
        </w:rPr>
      </w:pPr>
    </w:p>
    <w:p w:rsidR="00055E21" w:rsidRDefault="00055E21" w:rsidP="00055E21">
      <w:pPr>
        <w:rPr>
          <w:rFonts w:ascii="Times New Roman" w:eastAsia="Times New Roman" w:hAnsi="Times New Roman" w:cs="Times New Roman"/>
          <w:color w:val="000000"/>
          <w:sz w:val="28"/>
          <w:szCs w:val="28"/>
          <w:u w:val="single"/>
        </w:rPr>
      </w:pPr>
    </w:p>
    <w:p w:rsidR="00055E21" w:rsidRDefault="00055E21" w:rsidP="00055E21">
      <w:pPr>
        <w:rPr>
          <w:rFonts w:ascii="Times New Roman" w:eastAsia="Times New Roman" w:hAnsi="Times New Roman" w:cs="Times New Roman"/>
          <w:color w:val="000000"/>
          <w:sz w:val="28"/>
          <w:szCs w:val="28"/>
          <w:u w:val="single"/>
        </w:rPr>
      </w:pPr>
    </w:p>
    <w:p w:rsidR="00055E21" w:rsidRDefault="00055E21" w:rsidP="00055E21">
      <w:pPr>
        <w:rPr>
          <w:color w:val="000000"/>
        </w:rPr>
      </w:pPr>
      <w:r>
        <w:rPr>
          <w:rFonts w:ascii="Times New Roman" w:eastAsia="Times New Roman" w:hAnsi="Times New Roman" w:cs="Times New Roman"/>
          <w:b/>
          <w:color w:val="000000"/>
          <w:sz w:val="28"/>
          <w:szCs w:val="28"/>
          <w:u w:val="single"/>
        </w:rPr>
        <w:lastRenderedPageBreak/>
        <w:t>Future Scope and Further Enhancement</w:t>
      </w:r>
      <w:r>
        <w:rPr>
          <w:rFonts w:ascii="Times New Roman" w:eastAsia="Times New Roman" w:hAnsi="Times New Roman" w:cs="Times New Roman"/>
          <w:b/>
          <w:color w:val="000000"/>
          <w:sz w:val="28"/>
          <w:szCs w:val="28"/>
        </w:rPr>
        <w:t>:</w:t>
      </w:r>
    </w:p>
    <w:p w:rsidR="00055E21" w:rsidRDefault="00055E21" w:rsidP="00055E21">
      <w:pPr>
        <w:rPr>
          <w:color w:val="000000"/>
        </w:rPr>
      </w:pPr>
      <w:r>
        <w:rPr>
          <w:rFonts w:ascii="Times New Roman" w:eastAsia="Times New Roman" w:hAnsi="Times New Roman" w:cs="Times New Roman"/>
          <w:color w:val="000000"/>
          <w:sz w:val="24"/>
          <w:szCs w:val="24"/>
        </w:rPr>
        <w:t xml:space="preserve">The advantages and disadvantages of </w:t>
      </w:r>
      <w:proofErr w:type="gramStart"/>
      <w:r>
        <w:rPr>
          <w:rFonts w:ascii="Times New Roman" w:eastAsia="Times New Roman" w:hAnsi="Times New Roman" w:cs="Times New Roman"/>
          <w:color w:val="000000"/>
          <w:sz w:val="24"/>
          <w:szCs w:val="24"/>
        </w:rPr>
        <w:t>a</w:t>
      </w:r>
      <w:proofErr w:type="gramEnd"/>
      <w:r>
        <w:rPr>
          <w:rFonts w:ascii="Times New Roman" w:eastAsia="Times New Roman" w:hAnsi="Times New Roman" w:cs="Times New Roman"/>
          <w:color w:val="000000"/>
          <w:sz w:val="24"/>
          <w:szCs w:val="24"/>
        </w:rPr>
        <w:t xml:space="preserve"> Online Social Networking website are much the same as those for a real life. However, the effort to develop and maintain online Social Networking website is usually far less than that expended for a real life system: The most difficult problem is specifying a virtual machine which can peacefully coexist with the desired target systems. In some respects, this approach makes sense for making people communicate on web. The identification of clear-cut interfaces is a standard structured programming technique, which (in theory at least) reduces software maintenance costs. The only controversy might be over the particular choice of structure (i.e. social networking). In general, whenever organizational site is likely to outlive its hardware, the ONLINE SOCIALNETWORKING approach warrants consideration. This is because of the high redevelopment costs.</w:t>
      </w:r>
    </w:p>
    <w:p w:rsidR="00055E21" w:rsidRDefault="00055E21" w:rsidP="00055E21">
      <w:pPr>
        <w:rPr>
          <w:color w:val="000000"/>
        </w:rPr>
      </w:pPr>
      <w:r>
        <w:rPr>
          <w:rFonts w:ascii="Times New Roman" w:eastAsia="Times New Roman" w:hAnsi="Times New Roman" w:cs="Times New Roman"/>
          <w:color w:val="000000"/>
          <w:sz w:val="24"/>
          <w:szCs w:val="24"/>
        </w:rPr>
        <w:t xml:space="preserve">Now, when such social networking site is easily approachable to the user via website, it is easy and convenient for them to be in touch with their colleagues. It gives further opportunity to the coming users to enhance the IT technologies.  </w:t>
      </w:r>
    </w:p>
    <w:p w:rsidR="00055E21" w:rsidRDefault="00055E21" w:rsidP="00055E21">
      <w:pPr>
        <w:numPr>
          <w:ilvl w:val="0"/>
          <w:numId w:val="5"/>
        </w:numPr>
        <w:ind w:hanging="360"/>
      </w:pPr>
      <w:r>
        <w:rPr>
          <w:rFonts w:ascii="Times New Roman" w:eastAsia="Times New Roman" w:hAnsi="Times New Roman" w:cs="Times New Roman"/>
          <w:color w:val="000000"/>
          <w:sz w:val="24"/>
          <w:szCs w:val="24"/>
        </w:rPr>
        <w:t>Update website according to user requirements</w:t>
      </w:r>
    </w:p>
    <w:p w:rsidR="00055E21" w:rsidRDefault="00055E21" w:rsidP="00055E21">
      <w:pPr>
        <w:numPr>
          <w:ilvl w:val="0"/>
          <w:numId w:val="5"/>
        </w:numPr>
        <w:ind w:hanging="360"/>
      </w:pPr>
      <w:r>
        <w:rPr>
          <w:rFonts w:ascii="Times New Roman" w:eastAsia="Times New Roman" w:hAnsi="Times New Roman" w:cs="Times New Roman"/>
          <w:color w:val="000000"/>
          <w:sz w:val="24"/>
          <w:szCs w:val="24"/>
        </w:rPr>
        <w:t>Online Games and other application</w:t>
      </w:r>
    </w:p>
    <w:p w:rsidR="00055E21" w:rsidRDefault="00055E21" w:rsidP="00055E21">
      <w:pPr>
        <w:numPr>
          <w:ilvl w:val="0"/>
          <w:numId w:val="5"/>
        </w:numPr>
        <w:ind w:hanging="360"/>
      </w:pPr>
      <w:r>
        <w:rPr>
          <w:rFonts w:ascii="Times New Roman" w:eastAsia="Times New Roman" w:hAnsi="Times New Roman" w:cs="Times New Roman"/>
          <w:color w:val="000000"/>
          <w:sz w:val="24"/>
          <w:szCs w:val="24"/>
        </w:rPr>
        <w:t>Different types of advertisement like Auction, Discounts, etc.</w:t>
      </w:r>
    </w:p>
    <w:p w:rsidR="00055E21" w:rsidRDefault="00055E21" w:rsidP="00055E21">
      <w:pPr>
        <w:numPr>
          <w:ilvl w:val="0"/>
          <w:numId w:val="5"/>
        </w:numPr>
        <w:ind w:hanging="360"/>
      </w:pPr>
      <w:r>
        <w:rPr>
          <w:rFonts w:ascii="Times New Roman" w:eastAsia="Times New Roman" w:hAnsi="Times New Roman" w:cs="Times New Roman"/>
          <w:color w:val="000000"/>
          <w:sz w:val="24"/>
          <w:szCs w:val="24"/>
        </w:rPr>
        <w:t>Privacy of user information among other person on network</w:t>
      </w:r>
    </w:p>
    <w:p w:rsidR="00055E21" w:rsidRDefault="00055E21" w:rsidP="00055E21">
      <w:pPr>
        <w:rPr>
          <w:color w:val="000000"/>
        </w:rPr>
      </w:pPr>
      <w:r>
        <w:rPr>
          <w:rFonts w:ascii="Times New Roman" w:eastAsia="Times New Roman" w:hAnsi="Times New Roman" w:cs="Times New Roman"/>
          <w:b/>
          <w:color w:val="000000"/>
          <w:sz w:val="28"/>
          <w:szCs w:val="28"/>
          <w:u w:val="single"/>
        </w:rPr>
        <w:t>Definitions &amp; acronyms-</w:t>
      </w:r>
    </w:p>
    <w:p w:rsidR="00055E21" w:rsidRDefault="00055E21" w:rsidP="00055E21">
      <w:pPr>
        <w:spacing w:line="360" w:lineRule="auto"/>
        <w:ind w:firstLine="720"/>
        <w:jc w:val="both"/>
        <w:rPr>
          <w:sz w:val="24"/>
          <w:szCs w:val="24"/>
        </w:rPr>
      </w:pPr>
      <w:r>
        <w:rPr>
          <w:sz w:val="24"/>
          <w:szCs w:val="24"/>
        </w:rPr>
        <w:t>The following table explains terms and acronyms specific to this Report.</w:t>
      </w:r>
    </w:p>
    <w:tbl>
      <w:tblPr>
        <w:tblStyle w:val="Style16"/>
        <w:tblW w:w="8230" w:type="dxa"/>
        <w:tblInd w:w="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930"/>
        <w:gridCol w:w="5300"/>
      </w:tblGrid>
      <w:tr w:rsidR="00055E21" w:rsidTr="000A7E71">
        <w:trPr>
          <w:trHeight w:val="280"/>
        </w:trPr>
        <w:tc>
          <w:tcPr>
            <w:tcW w:w="2930" w:type="dxa"/>
          </w:tcPr>
          <w:p w:rsidR="00055E21" w:rsidRDefault="00055E21" w:rsidP="000A7E71">
            <w:pPr>
              <w:spacing w:line="360" w:lineRule="auto"/>
              <w:jc w:val="both"/>
              <w:rPr>
                <w:color w:val="000000"/>
                <w:sz w:val="24"/>
                <w:szCs w:val="24"/>
              </w:rPr>
            </w:pPr>
            <w:r>
              <w:rPr>
                <w:b/>
                <w:color w:val="000000"/>
                <w:sz w:val="24"/>
                <w:szCs w:val="24"/>
              </w:rPr>
              <w:t>Term/Acronym</w:t>
            </w:r>
          </w:p>
        </w:tc>
        <w:tc>
          <w:tcPr>
            <w:tcW w:w="5300" w:type="dxa"/>
          </w:tcPr>
          <w:p w:rsidR="00055E21" w:rsidRDefault="00055E21" w:rsidP="000A7E71">
            <w:pPr>
              <w:spacing w:line="360" w:lineRule="auto"/>
              <w:jc w:val="both"/>
              <w:rPr>
                <w:color w:val="000000"/>
                <w:sz w:val="24"/>
                <w:szCs w:val="24"/>
              </w:rPr>
            </w:pPr>
            <w:r>
              <w:rPr>
                <w:b/>
                <w:color w:val="000000"/>
                <w:sz w:val="24"/>
                <w:szCs w:val="24"/>
              </w:rPr>
              <w:t>Description/Definition</w:t>
            </w:r>
          </w:p>
        </w:tc>
      </w:tr>
      <w:tr w:rsidR="00055E21" w:rsidTr="000A7E71">
        <w:trPr>
          <w:trHeight w:val="240"/>
        </w:trPr>
        <w:tc>
          <w:tcPr>
            <w:tcW w:w="2930" w:type="dxa"/>
          </w:tcPr>
          <w:p w:rsidR="00055E21" w:rsidRDefault="00055E21" w:rsidP="000A7E71">
            <w:pPr>
              <w:spacing w:line="360" w:lineRule="auto"/>
              <w:jc w:val="both"/>
              <w:rPr>
                <w:sz w:val="24"/>
                <w:szCs w:val="24"/>
              </w:rPr>
            </w:pPr>
            <w:proofErr w:type="spellStart"/>
            <w:r>
              <w:rPr>
                <w:sz w:val="24"/>
                <w:szCs w:val="24"/>
              </w:rPr>
              <w:t>ChatBook</w:t>
            </w:r>
            <w:proofErr w:type="spellEnd"/>
          </w:p>
        </w:tc>
        <w:tc>
          <w:tcPr>
            <w:tcW w:w="5300" w:type="dxa"/>
          </w:tcPr>
          <w:p w:rsidR="00055E21" w:rsidRDefault="00055E21" w:rsidP="000A7E71">
            <w:pPr>
              <w:spacing w:line="360" w:lineRule="auto"/>
              <w:jc w:val="both"/>
              <w:rPr>
                <w:sz w:val="24"/>
                <w:szCs w:val="24"/>
              </w:rPr>
            </w:pPr>
            <w:r>
              <w:rPr>
                <w:sz w:val="24"/>
                <w:szCs w:val="24"/>
              </w:rPr>
              <w:t>A social networking website.</w:t>
            </w:r>
          </w:p>
        </w:tc>
      </w:tr>
      <w:tr w:rsidR="00055E21" w:rsidTr="000A7E71">
        <w:trPr>
          <w:trHeight w:val="240"/>
        </w:trPr>
        <w:tc>
          <w:tcPr>
            <w:tcW w:w="2930" w:type="dxa"/>
          </w:tcPr>
          <w:p w:rsidR="00055E21" w:rsidRDefault="00055E21" w:rsidP="000A7E71">
            <w:pPr>
              <w:spacing w:line="360" w:lineRule="auto"/>
              <w:jc w:val="both"/>
              <w:rPr>
                <w:sz w:val="24"/>
                <w:szCs w:val="24"/>
              </w:rPr>
            </w:pPr>
            <w:r>
              <w:rPr>
                <w:sz w:val="24"/>
                <w:szCs w:val="24"/>
              </w:rPr>
              <w:t>FR</w:t>
            </w:r>
          </w:p>
        </w:tc>
        <w:tc>
          <w:tcPr>
            <w:tcW w:w="5300" w:type="dxa"/>
          </w:tcPr>
          <w:p w:rsidR="00055E21" w:rsidRDefault="00055E21" w:rsidP="000A7E71">
            <w:pPr>
              <w:spacing w:line="360" w:lineRule="auto"/>
              <w:jc w:val="both"/>
              <w:rPr>
                <w:sz w:val="24"/>
                <w:szCs w:val="24"/>
              </w:rPr>
            </w:pPr>
            <w:r>
              <w:rPr>
                <w:sz w:val="24"/>
                <w:szCs w:val="24"/>
              </w:rPr>
              <w:t>Functional Requirement</w:t>
            </w:r>
          </w:p>
        </w:tc>
      </w:tr>
      <w:tr w:rsidR="00055E21" w:rsidTr="000A7E71">
        <w:trPr>
          <w:trHeight w:val="240"/>
        </w:trPr>
        <w:tc>
          <w:tcPr>
            <w:tcW w:w="2930" w:type="dxa"/>
          </w:tcPr>
          <w:p w:rsidR="00055E21" w:rsidRDefault="00055E21" w:rsidP="000A7E71">
            <w:pPr>
              <w:spacing w:line="360" w:lineRule="auto"/>
              <w:jc w:val="both"/>
              <w:rPr>
                <w:sz w:val="24"/>
                <w:szCs w:val="24"/>
              </w:rPr>
            </w:pPr>
            <w:r>
              <w:rPr>
                <w:sz w:val="24"/>
                <w:szCs w:val="24"/>
              </w:rPr>
              <w:t>DFD</w:t>
            </w:r>
          </w:p>
        </w:tc>
        <w:tc>
          <w:tcPr>
            <w:tcW w:w="5300" w:type="dxa"/>
          </w:tcPr>
          <w:p w:rsidR="00055E21" w:rsidRDefault="00055E21" w:rsidP="000A7E71">
            <w:pPr>
              <w:spacing w:line="360" w:lineRule="auto"/>
              <w:jc w:val="both"/>
              <w:rPr>
                <w:sz w:val="24"/>
                <w:szCs w:val="24"/>
              </w:rPr>
            </w:pPr>
            <w:r>
              <w:rPr>
                <w:sz w:val="24"/>
                <w:szCs w:val="24"/>
              </w:rPr>
              <w:t>Data Flow Diagram</w:t>
            </w:r>
          </w:p>
        </w:tc>
      </w:tr>
      <w:tr w:rsidR="00055E21" w:rsidTr="000A7E71">
        <w:trPr>
          <w:trHeight w:val="240"/>
        </w:trPr>
        <w:tc>
          <w:tcPr>
            <w:tcW w:w="2930" w:type="dxa"/>
          </w:tcPr>
          <w:p w:rsidR="00055E21" w:rsidRDefault="00055E21" w:rsidP="000A7E71">
            <w:pPr>
              <w:spacing w:line="360" w:lineRule="auto"/>
              <w:jc w:val="both"/>
              <w:rPr>
                <w:sz w:val="24"/>
                <w:szCs w:val="24"/>
              </w:rPr>
            </w:pPr>
            <w:r>
              <w:rPr>
                <w:sz w:val="24"/>
                <w:szCs w:val="24"/>
              </w:rPr>
              <w:t>Team</w:t>
            </w:r>
          </w:p>
        </w:tc>
        <w:tc>
          <w:tcPr>
            <w:tcW w:w="5300" w:type="dxa"/>
          </w:tcPr>
          <w:p w:rsidR="00055E21" w:rsidRDefault="00055E21" w:rsidP="000A7E71">
            <w:pPr>
              <w:spacing w:line="360" w:lineRule="auto"/>
              <w:jc w:val="both"/>
              <w:rPr>
                <w:sz w:val="24"/>
                <w:szCs w:val="24"/>
              </w:rPr>
            </w:pPr>
            <w:r>
              <w:rPr>
                <w:sz w:val="24"/>
                <w:szCs w:val="24"/>
              </w:rPr>
              <w:t>The Group who are using this report for the project</w:t>
            </w:r>
          </w:p>
        </w:tc>
      </w:tr>
      <w:tr w:rsidR="00055E21" w:rsidTr="000A7E71">
        <w:trPr>
          <w:trHeight w:val="240"/>
        </w:trPr>
        <w:tc>
          <w:tcPr>
            <w:tcW w:w="2930" w:type="dxa"/>
          </w:tcPr>
          <w:p w:rsidR="00055E21" w:rsidRDefault="00055E21" w:rsidP="000A7E71">
            <w:pPr>
              <w:spacing w:line="360" w:lineRule="auto"/>
              <w:jc w:val="both"/>
              <w:rPr>
                <w:sz w:val="24"/>
                <w:szCs w:val="24"/>
              </w:rPr>
            </w:pPr>
            <w:r>
              <w:rPr>
                <w:sz w:val="24"/>
                <w:szCs w:val="24"/>
              </w:rPr>
              <w:t>Posts</w:t>
            </w:r>
          </w:p>
        </w:tc>
        <w:tc>
          <w:tcPr>
            <w:tcW w:w="5300" w:type="dxa"/>
          </w:tcPr>
          <w:p w:rsidR="00055E21" w:rsidRDefault="00055E21" w:rsidP="000A7E71">
            <w:pPr>
              <w:spacing w:line="360" w:lineRule="auto"/>
              <w:jc w:val="both"/>
              <w:rPr>
                <w:sz w:val="24"/>
                <w:szCs w:val="24"/>
              </w:rPr>
            </w:pPr>
            <w:r>
              <w:rPr>
                <w:sz w:val="24"/>
                <w:szCs w:val="24"/>
              </w:rPr>
              <w:t>Post is a post shared by the user on his slate.</w:t>
            </w:r>
          </w:p>
        </w:tc>
      </w:tr>
      <w:tr w:rsidR="00055E21" w:rsidTr="000A7E71">
        <w:trPr>
          <w:trHeight w:val="240"/>
        </w:trPr>
        <w:tc>
          <w:tcPr>
            <w:tcW w:w="2930" w:type="dxa"/>
          </w:tcPr>
          <w:p w:rsidR="00055E21" w:rsidRDefault="00055E21" w:rsidP="000A7E71">
            <w:pPr>
              <w:spacing w:line="360" w:lineRule="auto"/>
              <w:jc w:val="both"/>
              <w:rPr>
                <w:sz w:val="24"/>
                <w:szCs w:val="24"/>
              </w:rPr>
            </w:pPr>
            <w:r>
              <w:rPr>
                <w:sz w:val="24"/>
                <w:szCs w:val="24"/>
              </w:rPr>
              <w:t>Profile Posts</w:t>
            </w:r>
          </w:p>
        </w:tc>
        <w:tc>
          <w:tcPr>
            <w:tcW w:w="5300" w:type="dxa"/>
          </w:tcPr>
          <w:p w:rsidR="00055E21" w:rsidRDefault="00055E21" w:rsidP="000A7E71">
            <w:pPr>
              <w:spacing w:line="360" w:lineRule="auto"/>
              <w:jc w:val="both"/>
              <w:rPr>
                <w:sz w:val="24"/>
                <w:szCs w:val="24"/>
              </w:rPr>
            </w:pPr>
            <w:r>
              <w:rPr>
                <w:sz w:val="24"/>
                <w:szCs w:val="24"/>
              </w:rPr>
              <w:t>Posts by him or Profile users post</w:t>
            </w:r>
          </w:p>
        </w:tc>
      </w:tr>
      <w:tr w:rsidR="00055E21" w:rsidTr="000A7E71">
        <w:trPr>
          <w:trHeight w:val="240"/>
        </w:trPr>
        <w:tc>
          <w:tcPr>
            <w:tcW w:w="2930" w:type="dxa"/>
          </w:tcPr>
          <w:p w:rsidR="00055E21" w:rsidRDefault="00055E21" w:rsidP="000A7E71">
            <w:pPr>
              <w:spacing w:line="360" w:lineRule="auto"/>
              <w:jc w:val="both"/>
              <w:rPr>
                <w:sz w:val="24"/>
                <w:szCs w:val="24"/>
              </w:rPr>
            </w:pPr>
            <w:r>
              <w:rPr>
                <w:sz w:val="24"/>
                <w:szCs w:val="24"/>
              </w:rPr>
              <w:lastRenderedPageBreak/>
              <w:t>Messages</w:t>
            </w:r>
          </w:p>
        </w:tc>
        <w:tc>
          <w:tcPr>
            <w:tcW w:w="5300" w:type="dxa"/>
          </w:tcPr>
          <w:p w:rsidR="00055E21" w:rsidRDefault="00055E21" w:rsidP="000A7E71">
            <w:pPr>
              <w:spacing w:line="360" w:lineRule="auto"/>
              <w:jc w:val="both"/>
              <w:rPr>
                <w:sz w:val="24"/>
                <w:szCs w:val="24"/>
              </w:rPr>
            </w:pPr>
            <w:r>
              <w:rPr>
                <w:sz w:val="24"/>
                <w:szCs w:val="24"/>
              </w:rPr>
              <w:t>Chatting activity between two users</w:t>
            </w:r>
          </w:p>
        </w:tc>
      </w:tr>
    </w:tbl>
    <w:p w:rsidR="00055E21" w:rsidRDefault="00055E21" w:rsidP="00055E21">
      <w:pPr>
        <w:rPr>
          <w:rFonts w:ascii="Times New Roman" w:eastAsia="Times New Roman" w:hAnsi="Times New Roman" w:cs="Times New Roman"/>
          <w:sz w:val="24"/>
          <w:szCs w:val="24"/>
        </w:rPr>
      </w:pPr>
    </w:p>
    <w:p w:rsidR="00055E21" w:rsidRDefault="00055E21" w:rsidP="00055E21">
      <w:pPr>
        <w:rPr>
          <w:color w:val="000000"/>
        </w:rPr>
      </w:pPr>
      <w:r>
        <w:rPr>
          <w:rFonts w:ascii="Times New Roman" w:eastAsia="Times New Roman" w:hAnsi="Times New Roman" w:cs="Times New Roman"/>
          <w:b/>
          <w:color w:val="000000"/>
          <w:sz w:val="28"/>
          <w:szCs w:val="28"/>
          <w:u w:val="single"/>
        </w:rPr>
        <w:t>Bibliography</w:t>
      </w:r>
    </w:p>
    <w:p w:rsidR="00055E21" w:rsidRDefault="00055E21" w:rsidP="00055E21">
      <w:pPr>
        <w:ind w:firstLine="720"/>
        <w:rPr>
          <w:color w:val="000000"/>
        </w:rPr>
      </w:pPr>
      <w:proofErr w:type="gramStart"/>
      <w:r>
        <w:rPr>
          <w:rFonts w:ascii="Times New Roman" w:eastAsia="Times New Roman" w:hAnsi="Times New Roman" w:cs="Times New Roman"/>
          <w:b/>
          <w:color w:val="000000"/>
          <w:sz w:val="26"/>
          <w:szCs w:val="26"/>
        </w:rPr>
        <w:t>Books :</w:t>
      </w:r>
      <w:proofErr w:type="gramEnd"/>
    </w:p>
    <w:p w:rsidR="00055E21" w:rsidRDefault="00055E21" w:rsidP="00055E21">
      <w:pPr>
        <w:numPr>
          <w:ilvl w:val="0"/>
          <w:numId w:val="6"/>
        </w:numPr>
        <w:spacing w:before="100" w:after="100" w:line="240" w:lineRule="auto"/>
        <w:ind w:hanging="360"/>
      </w:pPr>
      <w:r>
        <w:rPr>
          <w:rFonts w:ascii="Times New Roman" w:eastAsia="Times New Roman" w:hAnsi="Times New Roman" w:cs="Times New Roman"/>
          <w:color w:val="000000"/>
          <w:sz w:val="26"/>
          <w:szCs w:val="26"/>
        </w:rPr>
        <w:t>Beginning PHP5</w:t>
      </w:r>
      <w:r>
        <w:rPr>
          <w:rFonts w:ascii="Times New Roman" w:eastAsia="Times New Roman" w:hAnsi="Times New Roman" w:cs="Times New Roman"/>
          <w:color w:val="000000"/>
          <w:sz w:val="26"/>
          <w:szCs w:val="26"/>
        </w:rPr>
        <w:br/>
      </w:r>
      <w:r>
        <w:rPr>
          <w:rFonts w:ascii="Times New Roman" w:eastAsia="Times New Roman" w:hAnsi="Times New Roman" w:cs="Times New Roman"/>
          <w:color w:val="000000"/>
          <w:sz w:val="24"/>
          <w:szCs w:val="24"/>
        </w:rPr>
        <w:t>Author : Dave Mercer</w:t>
      </w:r>
      <w:r>
        <w:rPr>
          <w:rFonts w:ascii="Times New Roman" w:eastAsia="Times New Roman" w:hAnsi="Times New Roman" w:cs="Times New Roman"/>
          <w:color w:val="000000"/>
          <w:sz w:val="24"/>
          <w:szCs w:val="24"/>
        </w:rPr>
        <w:br/>
      </w:r>
    </w:p>
    <w:p w:rsidR="00055E21" w:rsidRDefault="00055E21" w:rsidP="00055E21">
      <w:pPr>
        <w:numPr>
          <w:ilvl w:val="0"/>
          <w:numId w:val="6"/>
        </w:numPr>
        <w:spacing w:before="100" w:after="100" w:line="240" w:lineRule="auto"/>
        <w:ind w:hanging="360"/>
      </w:pPr>
      <w:r>
        <w:rPr>
          <w:rFonts w:ascii="Times New Roman" w:eastAsia="Times New Roman" w:hAnsi="Times New Roman" w:cs="Times New Roman"/>
          <w:color w:val="000000"/>
          <w:sz w:val="26"/>
          <w:szCs w:val="26"/>
        </w:rPr>
        <w:t xml:space="preserve"> PHP </w:t>
      </w:r>
      <w:proofErr w:type="spellStart"/>
      <w:r>
        <w:rPr>
          <w:rFonts w:ascii="Times New Roman" w:eastAsia="Times New Roman" w:hAnsi="Times New Roman" w:cs="Times New Roman"/>
          <w:color w:val="000000"/>
          <w:sz w:val="26"/>
          <w:szCs w:val="26"/>
        </w:rPr>
        <w:t>CookBook</w:t>
      </w:r>
      <w:proofErr w:type="spellEnd"/>
      <w:r>
        <w:rPr>
          <w:rFonts w:ascii="Times New Roman" w:eastAsia="Times New Roman" w:hAnsi="Times New Roman" w:cs="Times New Roman"/>
          <w:color w:val="000000"/>
          <w:sz w:val="26"/>
          <w:szCs w:val="26"/>
        </w:rPr>
        <w:br/>
      </w:r>
      <w:r>
        <w:rPr>
          <w:rFonts w:ascii="Times New Roman" w:eastAsia="Times New Roman" w:hAnsi="Times New Roman" w:cs="Times New Roman"/>
          <w:color w:val="000000"/>
          <w:sz w:val="24"/>
          <w:szCs w:val="24"/>
        </w:rPr>
        <w:t xml:space="preserve">Author : David </w:t>
      </w:r>
      <w:proofErr w:type="spellStart"/>
      <w:r>
        <w:rPr>
          <w:rFonts w:ascii="Times New Roman" w:eastAsia="Times New Roman" w:hAnsi="Times New Roman" w:cs="Times New Roman"/>
          <w:color w:val="000000"/>
          <w:sz w:val="24"/>
          <w:szCs w:val="24"/>
        </w:rPr>
        <w:t>Sklar</w:t>
      </w:r>
      <w:proofErr w:type="spellEnd"/>
      <w:r>
        <w:rPr>
          <w:rFonts w:ascii="Times New Roman" w:eastAsia="Times New Roman" w:hAnsi="Times New Roman" w:cs="Times New Roman"/>
          <w:color w:val="000000"/>
          <w:sz w:val="24"/>
          <w:szCs w:val="24"/>
        </w:rPr>
        <w:t>, Adam Trachtenberg</w:t>
      </w:r>
      <w:r>
        <w:rPr>
          <w:rFonts w:ascii="Times New Roman" w:eastAsia="Times New Roman" w:hAnsi="Times New Roman" w:cs="Times New Roman"/>
          <w:color w:val="000000"/>
          <w:sz w:val="24"/>
          <w:szCs w:val="24"/>
        </w:rPr>
        <w:br/>
      </w:r>
    </w:p>
    <w:p w:rsidR="00055E21" w:rsidRDefault="00055E21" w:rsidP="00055E21">
      <w:pPr>
        <w:numPr>
          <w:ilvl w:val="0"/>
          <w:numId w:val="6"/>
        </w:numPr>
        <w:spacing w:before="100" w:after="100" w:line="240" w:lineRule="auto"/>
        <w:ind w:hanging="360"/>
      </w:pPr>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Mysql</w:t>
      </w:r>
      <w:proofErr w:type="spellEnd"/>
      <w:r>
        <w:rPr>
          <w:rFonts w:ascii="Times New Roman" w:eastAsia="Times New Roman" w:hAnsi="Times New Roman" w:cs="Times New Roman"/>
          <w:color w:val="000000"/>
          <w:sz w:val="26"/>
          <w:szCs w:val="26"/>
        </w:rPr>
        <w:t>: The Complete Reference</w:t>
      </w:r>
    </w:p>
    <w:p w:rsidR="00055E21" w:rsidRDefault="00055E21" w:rsidP="00055E21">
      <w:pPr>
        <w:spacing w:before="100" w:after="100" w:line="240" w:lineRule="auto"/>
        <w:ind w:left="2160"/>
        <w:rPr>
          <w:color w:val="000000"/>
        </w:rPr>
      </w:pPr>
      <w:proofErr w:type="gramStart"/>
      <w:r>
        <w:rPr>
          <w:rFonts w:ascii="Times New Roman" w:eastAsia="Times New Roman" w:hAnsi="Times New Roman" w:cs="Times New Roman"/>
          <w:color w:val="000000"/>
          <w:sz w:val="26"/>
          <w:szCs w:val="26"/>
        </w:rPr>
        <w:t>Author :</w:t>
      </w:r>
      <w:proofErr w:type="gramEnd"/>
      <w:r>
        <w:rPr>
          <w:rFonts w:ascii="Times New Roman" w:eastAsia="Times New Roman" w:hAnsi="Times New Roman" w:cs="Times New Roman"/>
          <w:color w:val="000000"/>
          <w:sz w:val="26"/>
          <w:szCs w:val="26"/>
        </w:rPr>
        <w:t xml:space="preserve"> </w:t>
      </w:r>
      <w:hyperlink r:id="rId51">
        <w:proofErr w:type="spellStart"/>
        <w:r>
          <w:rPr>
            <w:rFonts w:ascii="Times New Roman" w:eastAsia="Times New Roman" w:hAnsi="Times New Roman" w:cs="Times New Roman"/>
            <w:color w:val="000000"/>
            <w:sz w:val="24"/>
            <w:szCs w:val="24"/>
          </w:rPr>
          <w:t>Vaswani</w:t>
        </w:r>
        <w:proofErr w:type="spellEnd"/>
      </w:hyperlink>
    </w:p>
    <w:p w:rsidR="00055E21" w:rsidRDefault="00055E21" w:rsidP="00055E21">
      <w:pPr>
        <w:spacing w:before="100" w:after="100" w:line="240" w:lineRule="auto"/>
        <w:ind w:firstLine="360"/>
        <w:rPr>
          <w:color w:val="000000"/>
        </w:rPr>
      </w:pPr>
      <w:r>
        <w:rPr>
          <w:rFonts w:ascii="Times New Roman" w:eastAsia="Times New Roman" w:hAnsi="Times New Roman" w:cs="Times New Roman"/>
          <w:b/>
          <w:color w:val="000000"/>
          <w:sz w:val="26"/>
          <w:szCs w:val="26"/>
        </w:rPr>
        <w:t xml:space="preserve">    Websites:</w:t>
      </w:r>
    </w:p>
    <w:p w:rsidR="00055E21" w:rsidRDefault="00055E21" w:rsidP="00055E21">
      <w:pPr>
        <w:numPr>
          <w:ilvl w:val="0"/>
          <w:numId w:val="7"/>
        </w:numPr>
        <w:spacing w:before="100" w:after="100" w:line="240" w:lineRule="auto"/>
        <w:ind w:hanging="360"/>
      </w:pPr>
      <w:hyperlink r:id="rId52">
        <w:r>
          <w:rPr>
            <w:rFonts w:ascii="Times New Roman" w:eastAsia="Times New Roman" w:hAnsi="Times New Roman" w:cs="Times New Roman"/>
            <w:color w:val="000000"/>
            <w:sz w:val="26"/>
            <w:szCs w:val="26"/>
          </w:rPr>
          <w:t>www.w3schools.com</w:t>
        </w:r>
      </w:hyperlink>
    </w:p>
    <w:p w:rsidR="00055E21" w:rsidRDefault="00055E21" w:rsidP="00055E21">
      <w:pPr>
        <w:numPr>
          <w:ilvl w:val="0"/>
          <w:numId w:val="7"/>
        </w:numPr>
        <w:spacing w:before="100" w:after="100" w:line="240" w:lineRule="auto"/>
        <w:ind w:hanging="360"/>
      </w:pPr>
      <w:hyperlink r:id="rId53">
        <w:r>
          <w:rPr>
            <w:rFonts w:ascii="Times New Roman" w:eastAsia="Times New Roman" w:hAnsi="Times New Roman" w:cs="Times New Roman"/>
            <w:color w:val="000000"/>
            <w:sz w:val="26"/>
            <w:szCs w:val="26"/>
          </w:rPr>
          <w:t>www.php.net</w:t>
        </w:r>
      </w:hyperlink>
    </w:p>
    <w:p w:rsidR="00055E21" w:rsidRDefault="00055E21" w:rsidP="00055E21">
      <w:pPr>
        <w:numPr>
          <w:ilvl w:val="0"/>
          <w:numId w:val="7"/>
        </w:numPr>
        <w:spacing w:before="100" w:after="100" w:line="240" w:lineRule="auto"/>
        <w:ind w:hanging="360"/>
      </w:pPr>
      <w:hyperlink r:id="rId54">
        <w:r>
          <w:rPr>
            <w:rFonts w:ascii="Times New Roman" w:eastAsia="Times New Roman" w:hAnsi="Times New Roman" w:cs="Times New Roman"/>
            <w:color w:val="0000FF"/>
            <w:sz w:val="26"/>
            <w:szCs w:val="26"/>
            <w:u w:val="single"/>
          </w:rPr>
          <w:t>www.mysqltutorial.org</w:t>
        </w:r>
      </w:hyperlink>
    </w:p>
    <w:p w:rsidR="00055E21" w:rsidRDefault="00055E21" w:rsidP="00055E21">
      <w:pPr>
        <w:numPr>
          <w:ilvl w:val="0"/>
          <w:numId w:val="7"/>
        </w:numPr>
        <w:spacing w:before="100" w:after="100" w:line="240" w:lineRule="auto"/>
        <w:ind w:hanging="360"/>
      </w:pPr>
      <w:hyperlink r:id="rId55">
        <w:r>
          <w:rPr>
            <w:rFonts w:ascii="Times New Roman" w:eastAsia="Times New Roman" w:hAnsi="Times New Roman" w:cs="Times New Roman"/>
            <w:color w:val="0000FF"/>
            <w:sz w:val="26"/>
            <w:szCs w:val="26"/>
            <w:u w:val="single"/>
          </w:rPr>
          <w:t>www.youtube.com</w:t>
        </w:r>
      </w:hyperlink>
    </w:p>
    <w:p w:rsidR="00055E21" w:rsidRDefault="00055E21" w:rsidP="00055E21">
      <w:pPr>
        <w:numPr>
          <w:ilvl w:val="0"/>
          <w:numId w:val="7"/>
        </w:numPr>
        <w:spacing w:before="100" w:after="100" w:line="240" w:lineRule="auto"/>
        <w:ind w:hanging="360"/>
      </w:pPr>
      <w:hyperlink r:id="rId56">
        <w:r>
          <w:rPr>
            <w:rFonts w:ascii="Times New Roman" w:eastAsia="Times New Roman" w:hAnsi="Times New Roman" w:cs="Times New Roman"/>
            <w:color w:val="0000FF"/>
            <w:sz w:val="26"/>
            <w:szCs w:val="26"/>
            <w:u w:val="single"/>
          </w:rPr>
          <w:t>www.google.com</w:t>
        </w:r>
      </w:hyperlink>
    </w:p>
    <w:p w:rsidR="00055E21" w:rsidRDefault="00055E21" w:rsidP="00055E21">
      <w:pPr>
        <w:spacing w:before="100" w:after="100" w:line="240" w:lineRule="auto"/>
        <w:rPr>
          <w:rFonts w:ascii="Times New Roman" w:eastAsia="Times New Roman" w:hAnsi="Times New Roman" w:cs="Times New Roman"/>
          <w:color w:val="000000"/>
          <w:sz w:val="26"/>
          <w:szCs w:val="26"/>
        </w:rPr>
      </w:pPr>
    </w:p>
    <w:p w:rsidR="00055E21" w:rsidRDefault="00055E21" w:rsidP="00055E21">
      <w:pPr>
        <w:rPr>
          <w:rFonts w:ascii="Times New Roman" w:eastAsia="Times New Roman" w:hAnsi="Times New Roman" w:cs="Times New Roman"/>
          <w:sz w:val="24"/>
          <w:szCs w:val="24"/>
        </w:rPr>
      </w:pPr>
    </w:p>
    <w:p w:rsidR="006B176D" w:rsidRDefault="006B176D"/>
    <w:sectPr w:rsidR="006B176D" w:rsidSect="00F81C40">
      <w:type w:val="continuous"/>
      <w:pgSz w:w="11910" w:h="16840"/>
      <w:pgMar w:top="1440" w:right="1440" w:bottom="1440" w:left="1440" w:header="764" w:footer="945" w:gutter="0"/>
      <w:pgNumType w:start="8"/>
      <w:cols w:space="72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552D5" w:rsidRDefault="004552D5" w:rsidP="00055E21">
      <w:pPr>
        <w:spacing w:after="0" w:line="240" w:lineRule="auto"/>
      </w:pPr>
      <w:r>
        <w:separator/>
      </w:r>
    </w:p>
  </w:endnote>
  <w:endnote w:type="continuationSeparator" w:id="0">
    <w:p w:rsidR="004552D5" w:rsidRDefault="004552D5" w:rsidP="00055E2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Noto Sans Symbols">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Rounded">
    <w:altName w:val="Arial"/>
    <w:charset w:val="00"/>
    <w:family w:val="auto"/>
    <w:pitch w:val="default"/>
    <w:sig w:usb0="00000000" w:usb1="00000000" w:usb2="00000000" w:usb3="00000000" w:csb0="00000000" w:csb1="00000000"/>
  </w:font>
  <w:font w:name="MingLiU_HKSCS">
    <w:altName w:val="Times New Roman"/>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1C40" w:rsidRDefault="00F81C40">
    <w:pPr>
      <w:pStyle w:val="Footer"/>
      <w:pBdr>
        <w:top w:val="thinThickSmallGap" w:sz="24" w:space="1" w:color="622423" w:themeColor="accent2" w:themeShade="7F"/>
      </w:pBdr>
      <w:rPr>
        <w:rFonts w:asciiTheme="majorHAnsi" w:hAnsiTheme="majorHAnsi"/>
      </w:rPr>
    </w:pPr>
    <w:sdt>
      <w:sdtPr>
        <w:rPr>
          <w:rFonts w:asciiTheme="majorHAnsi" w:hAnsiTheme="majorHAnsi"/>
        </w:rPr>
        <w:id w:val="1999673520"/>
        <w:placeholder>
          <w:docPart w:val="090FC395C57A4F9ABA57DC9A091536B6"/>
        </w:placeholder>
        <w:temporary/>
        <w:showingPlcHdr/>
      </w:sdtPr>
      <w:sdtContent>
        <w:r>
          <w:rPr>
            <w:rFonts w:asciiTheme="majorHAnsi" w:hAnsiTheme="majorHAnsi"/>
          </w:rPr>
          <w:t>[Type text]</w:t>
        </w:r>
      </w:sdtContent>
    </w:sdt>
    <w:r>
      <w:rPr>
        <w:rFonts w:asciiTheme="majorHAnsi" w:hAnsiTheme="majorHAnsi"/>
      </w:rPr>
      <w:ptab w:relativeTo="margin" w:alignment="right" w:leader="none"/>
    </w:r>
    <w:r>
      <w:rPr>
        <w:rFonts w:asciiTheme="majorHAnsi" w:hAnsiTheme="majorHAnsi"/>
      </w:rPr>
      <w:t xml:space="preserve">Page </w:t>
    </w:r>
    <w:fldSimple w:instr=" PAGE   \* MERGEFORMAT ">
      <w:r w:rsidR="00AA5D7A" w:rsidRPr="00AA5D7A">
        <w:rPr>
          <w:rFonts w:asciiTheme="majorHAnsi" w:hAnsiTheme="majorHAnsi"/>
          <w:noProof/>
        </w:rPr>
        <w:t>V</w:t>
      </w:r>
    </w:fldSimple>
  </w:p>
  <w:p w:rsidR="00F81C40" w:rsidRDefault="00F81C4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55E21" w:rsidRDefault="006C6933">
    <w:pPr>
      <w:pStyle w:val="Footer"/>
      <w:pBdr>
        <w:top w:val="thinThickSmallGap" w:sz="24" w:space="1" w:color="622423" w:themeColor="accent2" w:themeShade="7F"/>
      </w:pBdr>
      <w:rPr>
        <w:rFonts w:asciiTheme="majorHAnsi" w:hAnsiTheme="majorHAnsi"/>
      </w:rPr>
    </w:pPr>
    <w:r>
      <w:rPr>
        <w:rFonts w:asciiTheme="majorHAnsi" w:hAnsiTheme="majorHAnsi"/>
      </w:rPr>
      <w:t>Department of Computer Science and Engineering</w:t>
    </w:r>
    <w:r w:rsidR="00055E21">
      <w:rPr>
        <w:rFonts w:asciiTheme="majorHAnsi" w:hAnsiTheme="majorHAnsi"/>
      </w:rPr>
      <w:ptab w:relativeTo="margin" w:alignment="right" w:leader="none"/>
    </w:r>
    <w:r w:rsidR="00055E21">
      <w:rPr>
        <w:rFonts w:asciiTheme="majorHAnsi" w:hAnsiTheme="majorHAnsi"/>
      </w:rPr>
      <w:t xml:space="preserve">Page </w:t>
    </w:r>
    <w:fldSimple w:instr=" PAGE   \* MERGEFORMAT ">
      <w:r w:rsidR="00AA5D7A" w:rsidRPr="00AA5D7A">
        <w:rPr>
          <w:rFonts w:asciiTheme="majorHAnsi" w:hAnsiTheme="majorHAnsi"/>
          <w:noProof/>
        </w:rPr>
        <w:t>13</w:t>
      </w:r>
    </w:fldSimple>
  </w:p>
  <w:p w:rsidR="00055E21" w:rsidRDefault="00055E2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552D5" w:rsidRDefault="004552D5" w:rsidP="00055E21">
      <w:pPr>
        <w:spacing w:after="0" w:line="240" w:lineRule="auto"/>
      </w:pPr>
      <w:r>
        <w:separator/>
      </w:r>
    </w:p>
  </w:footnote>
  <w:footnote w:type="continuationSeparator" w:id="0">
    <w:p w:rsidR="004552D5" w:rsidRDefault="004552D5" w:rsidP="00055E2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1EE6" w:rsidRDefault="004552D5">
    <w:pPr>
      <w:spacing w:after="0" w:line="240" w:lineRule="auto"/>
      <w:rPr>
        <w:color w:val="00000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rPr>
      <w:alias w:val="Title"/>
      <w:id w:val="1999673526"/>
      <w:placeholder>
        <w:docPart w:val="A01FA0B4649F4C41917765CC4282D706"/>
      </w:placeholder>
      <w:dataBinding w:prefixMappings="xmlns:ns0='http://schemas.openxmlformats.org/package/2006/metadata/core-properties' xmlns:ns1='http://purl.org/dc/elements/1.1/'" w:xpath="/ns0:coreProperties[1]/ns1:title[1]" w:storeItemID="{6C3C8BC8-F283-45AE-878A-BAB7291924A1}"/>
      <w:text/>
    </w:sdtPr>
    <w:sdtContent>
      <w:p w:rsidR="00F81C40" w:rsidRDefault="006C6933">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lang w:val="en-GB"/>
          </w:rPr>
          <w:t>2018-2019                                                                                                        Chit-Chat Social Network site</w:t>
        </w:r>
      </w:p>
    </w:sdtContent>
  </w:sdt>
  <w:p w:rsidR="00F81C40" w:rsidRDefault="00F81C40">
    <w:pPr>
      <w:spacing w:after="0" w:line="240" w:lineRule="auto"/>
      <w:rPr>
        <w:color w:val="000000"/>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rPr>
      <w:alias w:val="Title"/>
      <w:id w:val="77738743"/>
      <w:placeholder>
        <w:docPart w:val="4D0367359FB042118BAFDF4F81DAA1C5"/>
      </w:placeholder>
      <w:dataBinding w:prefixMappings="xmlns:ns0='http://schemas.openxmlformats.org/package/2006/metadata/core-properties' xmlns:ns1='http://purl.org/dc/elements/1.1/'" w:xpath="/ns0:coreProperties[1]/ns1:title[1]" w:storeItemID="{6C3C8BC8-F283-45AE-878A-BAB7291924A1}"/>
      <w:text/>
    </w:sdtPr>
    <w:sdtContent>
      <w:p w:rsidR="00055E21" w:rsidRDefault="006C6933">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lang w:val="en-GB"/>
          </w:rPr>
          <w:t>2018-2019                                                                                                        Chit-Chat Social Network site</w:t>
        </w:r>
      </w:p>
    </w:sdtContent>
  </w:sdt>
  <w:p w:rsidR="00222FCC" w:rsidRDefault="004552D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B5E306ED"/>
    <w:multiLevelType w:val="multilevel"/>
    <w:tmpl w:val="B5E306ED"/>
    <w:lvl w:ilvl="0">
      <w:start w:val="1"/>
      <w:numFmt w:val="bullet"/>
      <w:lvlText w:val="●"/>
      <w:lvlJc w:val="left"/>
      <w:pPr>
        <w:ind w:left="720" w:firstLine="0"/>
      </w:pPr>
      <w:rPr>
        <w:rFonts w:ascii="Verdana" w:eastAsia="Verdana" w:hAnsi="Verdana" w:cs="Verdana"/>
        <w:b w:val="0"/>
        <w:i w:val="0"/>
        <w:smallCaps w:val="0"/>
        <w:strike w:val="0"/>
        <w:color w:val="000000"/>
        <w:sz w:val="20"/>
        <w:szCs w:val="20"/>
        <w:u w:val="none"/>
        <w:vertAlign w:val="baseline"/>
      </w:rPr>
    </w:lvl>
    <w:lvl w:ilvl="1">
      <w:start w:val="1"/>
      <w:numFmt w:val="bullet"/>
      <w:lvlText w:val="○"/>
      <w:lvlJc w:val="left"/>
      <w:pPr>
        <w:ind w:left="1440" w:firstLine="0"/>
      </w:pPr>
      <w:rPr>
        <w:rFonts w:ascii="Courier New" w:eastAsia="Courier New" w:hAnsi="Courier New" w:cs="Courier New"/>
        <w:b w:val="0"/>
        <w:i w:val="0"/>
        <w:smallCaps w:val="0"/>
        <w:strike w:val="0"/>
        <w:color w:val="000000"/>
        <w:sz w:val="20"/>
        <w:szCs w:val="20"/>
        <w:u w:val="none"/>
        <w:vertAlign w:val="baseline"/>
      </w:rPr>
    </w:lvl>
    <w:lvl w:ilvl="2">
      <w:start w:val="1"/>
      <w:numFmt w:val="bullet"/>
      <w:lvlText w:val="■"/>
      <w:lvlJc w:val="left"/>
      <w:pPr>
        <w:ind w:left="2160" w:firstLine="0"/>
      </w:pPr>
      <w:rPr>
        <w:rFonts w:ascii="Verdana" w:eastAsia="Verdana" w:hAnsi="Verdana" w:cs="Verdana"/>
        <w:b w:val="0"/>
        <w:i w:val="0"/>
        <w:smallCaps w:val="0"/>
        <w:strike w:val="0"/>
        <w:color w:val="000000"/>
        <w:sz w:val="20"/>
        <w:szCs w:val="20"/>
        <w:u w:val="none"/>
        <w:vertAlign w:val="baseline"/>
      </w:rPr>
    </w:lvl>
    <w:lvl w:ilvl="3">
      <w:start w:val="1"/>
      <w:numFmt w:val="bullet"/>
      <w:lvlText w:val="●"/>
      <w:lvlJc w:val="left"/>
      <w:pPr>
        <w:ind w:left="2880" w:firstLine="0"/>
      </w:pPr>
      <w:rPr>
        <w:rFonts w:ascii="Verdana" w:eastAsia="Verdana" w:hAnsi="Verdana" w:cs="Verdana"/>
        <w:b w:val="0"/>
        <w:i w:val="0"/>
        <w:smallCaps w:val="0"/>
        <w:strike w:val="0"/>
        <w:color w:val="000000"/>
        <w:sz w:val="20"/>
        <w:szCs w:val="20"/>
        <w:u w:val="none"/>
        <w:vertAlign w:val="baseline"/>
      </w:rPr>
    </w:lvl>
    <w:lvl w:ilvl="4">
      <w:start w:val="1"/>
      <w:numFmt w:val="bullet"/>
      <w:lvlText w:val="○"/>
      <w:lvlJc w:val="left"/>
      <w:pPr>
        <w:ind w:left="3600" w:firstLine="0"/>
      </w:pPr>
      <w:rPr>
        <w:rFonts w:ascii="Courier New" w:eastAsia="Courier New" w:hAnsi="Courier New" w:cs="Courier New"/>
        <w:b w:val="0"/>
        <w:i w:val="0"/>
        <w:smallCaps w:val="0"/>
        <w:strike w:val="0"/>
        <w:color w:val="000000"/>
        <w:sz w:val="20"/>
        <w:szCs w:val="20"/>
        <w:u w:val="none"/>
        <w:vertAlign w:val="baseline"/>
      </w:rPr>
    </w:lvl>
    <w:lvl w:ilvl="5">
      <w:start w:val="1"/>
      <w:numFmt w:val="bullet"/>
      <w:lvlText w:val="■"/>
      <w:lvlJc w:val="left"/>
      <w:pPr>
        <w:ind w:left="4320" w:firstLine="0"/>
      </w:pPr>
      <w:rPr>
        <w:rFonts w:ascii="Verdana" w:eastAsia="Verdana" w:hAnsi="Verdana" w:cs="Verdana"/>
        <w:b w:val="0"/>
        <w:i w:val="0"/>
        <w:smallCaps w:val="0"/>
        <w:strike w:val="0"/>
        <w:color w:val="000000"/>
        <w:sz w:val="20"/>
        <w:szCs w:val="20"/>
        <w:u w:val="none"/>
        <w:vertAlign w:val="baseline"/>
      </w:rPr>
    </w:lvl>
    <w:lvl w:ilvl="6">
      <w:start w:val="1"/>
      <w:numFmt w:val="bullet"/>
      <w:lvlText w:val="●"/>
      <w:lvlJc w:val="left"/>
      <w:pPr>
        <w:ind w:left="5040" w:firstLine="0"/>
      </w:pPr>
      <w:rPr>
        <w:rFonts w:ascii="Verdana" w:eastAsia="Verdana" w:hAnsi="Verdana" w:cs="Verdana"/>
        <w:b w:val="0"/>
        <w:i w:val="0"/>
        <w:smallCaps w:val="0"/>
        <w:strike w:val="0"/>
        <w:color w:val="000000"/>
        <w:sz w:val="20"/>
        <w:szCs w:val="20"/>
        <w:u w:val="none"/>
        <w:vertAlign w:val="baseline"/>
      </w:rPr>
    </w:lvl>
    <w:lvl w:ilvl="7">
      <w:start w:val="1"/>
      <w:numFmt w:val="bullet"/>
      <w:lvlText w:val="○"/>
      <w:lvlJc w:val="left"/>
      <w:pPr>
        <w:ind w:left="5760" w:firstLine="0"/>
      </w:pPr>
      <w:rPr>
        <w:rFonts w:ascii="Courier New" w:eastAsia="Courier New" w:hAnsi="Courier New" w:cs="Courier New"/>
        <w:b w:val="0"/>
        <w:i w:val="0"/>
        <w:smallCaps w:val="0"/>
        <w:strike w:val="0"/>
        <w:color w:val="000000"/>
        <w:sz w:val="20"/>
        <w:szCs w:val="20"/>
        <w:u w:val="none"/>
        <w:vertAlign w:val="baseline"/>
      </w:rPr>
    </w:lvl>
    <w:lvl w:ilvl="8">
      <w:start w:val="1"/>
      <w:numFmt w:val="bullet"/>
      <w:lvlText w:val="■"/>
      <w:lvlJc w:val="left"/>
      <w:pPr>
        <w:ind w:left="6480" w:firstLine="0"/>
      </w:pPr>
      <w:rPr>
        <w:rFonts w:ascii="Verdana" w:eastAsia="Verdana" w:hAnsi="Verdana" w:cs="Verdana"/>
        <w:b w:val="0"/>
        <w:i w:val="0"/>
        <w:smallCaps w:val="0"/>
        <w:strike w:val="0"/>
        <w:color w:val="000000"/>
        <w:sz w:val="20"/>
        <w:szCs w:val="20"/>
        <w:u w:val="none"/>
        <w:vertAlign w:val="baseline"/>
      </w:rPr>
    </w:lvl>
  </w:abstractNum>
  <w:abstractNum w:abstractNumId="1">
    <w:nsid w:val="BF205925"/>
    <w:multiLevelType w:val="multilevel"/>
    <w:tmpl w:val="BF205925"/>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nsid w:val="CF092B84"/>
    <w:multiLevelType w:val="multilevel"/>
    <w:tmpl w:val="CF092B8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
    <w:nsid w:val="0053208E"/>
    <w:multiLevelType w:val="multilevel"/>
    <w:tmpl w:val="0053208E"/>
    <w:lvl w:ilvl="0">
      <w:start w:val="170530816"/>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nsid w:val="03D62ECE"/>
    <w:multiLevelType w:val="multilevel"/>
    <w:tmpl w:val="03D62ECE"/>
    <w:lvl w:ilvl="0">
      <w:start w:val="1"/>
      <w:numFmt w:val="bullet"/>
      <w:lvlText w:val="●"/>
      <w:lvlJc w:val="left"/>
      <w:pPr>
        <w:ind w:left="2160" w:firstLine="0"/>
      </w:pPr>
      <w:rPr>
        <w:rFonts w:ascii="Verdana" w:eastAsia="Verdana" w:hAnsi="Verdana" w:cs="Verdana"/>
        <w:b w:val="0"/>
        <w:i w:val="0"/>
        <w:smallCaps w:val="0"/>
        <w:strike w:val="0"/>
        <w:color w:val="000000"/>
        <w:sz w:val="20"/>
        <w:szCs w:val="20"/>
        <w:u w:val="none"/>
        <w:vertAlign w:val="baseline"/>
      </w:rPr>
    </w:lvl>
    <w:lvl w:ilvl="1">
      <w:start w:val="1"/>
      <w:numFmt w:val="bullet"/>
      <w:lvlText w:val="○"/>
      <w:lvlJc w:val="left"/>
      <w:pPr>
        <w:ind w:left="2880" w:firstLine="0"/>
      </w:pPr>
      <w:rPr>
        <w:rFonts w:ascii="Courier New" w:eastAsia="Courier New" w:hAnsi="Courier New" w:cs="Courier New"/>
        <w:b w:val="0"/>
        <w:i w:val="0"/>
        <w:smallCaps w:val="0"/>
        <w:strike w:val="0"/>
        <w:color w:val="000000"/>
        <w:sz w:val="20"/>
        <w:szCs w:val="20"/>
        <w:u w:val="none"/>
        <w:vertAlign w:val="baseline"/>
      </w:rPr>
    </w:lvl>
    <w:lvl w:ilvl="2">
      <w:start w:val="1"/>
      <w:numFmt w:val="bullet"/>
      <w:lvlText w:val="■"/>
      <w:lvlJc w:val="left"/>
      <w:pPr>
        <w:ind w:left="3600" w:firstLine="0"/>
      </w:pPr>
      <w:rPr>
        <w:rFonts w:ascii="Verdana" w:eastAsia="Verdana" w:hAnsi="Verdana" w:cs="Verdana"/>
        <w:b w:val="0"/>
        <w:i w:val="0"/>
        <w:smallCaps w:val="0"/>
        <w:strike w:val="0"/>
        <w:color w:val="000000"/>
        <w:sz w:val="20"/>
        <w:szCs w:val="20"/>
        <w:u w:val="none"/>
        <w:vertAlign w:val="baseline"/>
      </w:rPr>
    </w:lvl>
    <w:lvl w:ilvl="3">
      <w:start w:val="1"/>
      <w:numFmt w:val="bullet"/>
      <w:lvlText w:val="●"/>
      <w:lvlJc w:val="left"/>
      <w:pPr>
        <w:ind w:left="4320" w:firstLine="0"/>
      </w:pPr>
      <w:rPr>
        <w:rFonts w:ascii="Verdana" w:eastAsia="Verdana" w:hAnsi="Verdana" w:cs="Verdana"/>
        <w:b w:val="0"/>
        <w:i w:val="0"/>
        <w:smallCaps w:val="0"/>
        <w:strike w:val="0"/>
        <w:color w:val="000000"/>
        <w:sz w:val="20"/>
        <w:szCs w:val="20"/>
        <w:u w:val="none"/>
        <w:vertAlign w:val="baseline"/>
      </w:rPr>
    </w:lvl>
    <w:lvl w:ilvl="4">
      <w:start w:val="1"/>
      <w:numFmt w:val="bullet"/>
      <w:lvlText w:val="○"/>
      <w:lvlJc w:val="left"/>
      <w:pPr>
        <w:ind w:left="5040" w:firstLine="0"/>
      </w:pPr>
      <w:rPr>
        <w:rFonts w:ascii="Courier New" w:eastAsia="Courier New" w:hAnsi="Courier New" w:cs="Courier New"/>
        <w:b w:val="0"/>
        <w:i w:val="0"/>
        <w:smallCaps w:val="0"/>
        <w:strike w:val="0"/>
        <w:color w:val="000000"/>
        <w:sz w:val="20"/>
        <w:szCs w:val="20"/>
        <w:u w:val="none"/>
        <w:vertAlign w:val="baseline"/>
      </w:rPr>
    </w:lvl>
    <w:lvl w:ilvl="5">
      <w:start w:val="1"/>
      <w:numFmt w:val="bullet"/>
      <w:lvlText w:val="■"/>
      <w:lvlJc w:val="left"/>
      <w:pPr>
        <w:ind w:left="5760" w:firstLine="0"/>
      </w:pPr>
      <w:rPr>
        <w:rFonts w:ascii="Verdana" w:eastAsia="Verdana" w:hAnsi="Verdana" w:cs="Verdana"/>
        <w:b w:val="0"/>
        <w:i w:val="0"/>
        <w:smallCaps w:val="0"/>
        <w:strike w:val="0"/>
        <w:color w:val="000000"/>
        <w:sz w:val="20"/>
        <w:szCs w:val="20"/>
        <w:u w:val="none"/>
        <w:vertAlign w:val="baseline"/>
      </w:rPr>
    </w:lvl>
    <w:lvl w:ilvl="6">
      <w:start w:val="1"/>
      <w:numFmt w:val="bullet"/>
      <w:lvlText w:val="●"/>
      <w:lvlJc w:val="left"/>
      <w:pPr>
        <w:ind w:left="6480" w:firstLine="0"/>
      </w:pPr>
      <w:rPr>
        <w:rFonts w:ascii="Verdana" w:eastAsia="Verdana" w:hAnsi="Verdana" w:cs="Verdana"/>
        <w:b w:val="0"/>
        <w:i w:val="0"/>
        <w:smallCaps w:val="0"/>
        <w:strike w:val="0"/>
        <w:color w:val="000000"/>
        <w:sz w:val="20"/>
        <w:szCs w:val="20"/>
        <w:u w:val="none"/>
        <w:vertAlign w:val="baseline"/>
      </w:rPr>
    </w:lvl>
    <w:lvl w:ilvl="7">
      <w:start w:val="1"/>
      <w:numFmt w:val="bullet"/>
      <w:lvlText w:val="○"/>
      <w:lvlJc w:val="left"/>
      <w:pPr>
        <w:ind w:left="7200" w:firstLine="0"/>
      </w:pPr>
      <w:rPr>
        <w:rFonts w:ascii="Courier New" w:eastAsia="Courier New" w:hAnsi="Courier New" w:cs="Courier New"/>
        <w:b w:val="0"/>
        <w:i w:val="0"/>
        <w:smallCaps w:val="0"/>
        <w:strike w:val="0"/>
        <w:color w:val="000000"/>
        <w:sz w:val="20"/>
        <w:szCs w:val="20"/>
        <w:u w:val="none"/>
        <w:vertAlign w:val="baseline"/>
      </w:rPr>
    </w:lvl>
    <w:lvl w:ilvl="8">
      <w:start w:val="1"/>
      <w:numFmt w:val="bullet"/>
      <w:lvlText w:val="■"/>
      <w:lvlJc w:val="left"/>
      <w:pPr>
        <w:ind w:left="7920" w:firstLine="0"/>
      </w:pPr>
      <w:rPr>
        <w:rFonts w:ascii="Verdana" w:eastAsia="Verdana" w:hAnsi="Verdana" w:cs="Verdana"/>
        <w:b w:val="0"/>
        <w:i w:val="0"/>
        <w:smallCaps w:val="0"/>
        <w:strike w:val="0"/>
        <w:color w:val="000000"/>
        <w:sz w:val="20"/>
        <w:szCs w:val="20"/>
        <w:u w:val="none"/>
        <w:vertAlign w:val="baseline"/>
      </w:rPr>
    </w:lvl>
  </w:abstractNum>
  <w:abstractNum w:abstractNumId="5">
    <w:nsid w:val="25B654F3"/>
    <w:multiLevelType w:val="multilevel"/>
    <w:tmpl w:val="25B654F3"/>
    <w:lvl w:ilvl="0">
      <w:start w:val="1"/>
      <w:numFmt w:val="bullet"/>
      <w:lvlText w:val="●"/>
      <w:lvlJc w:val="left"/>
      <w:pPr>
        <w:ind w:left="2160" w:firstLine="0"/>
      </w:pPr>
      <w:rPr>
        <w:rFonts w:ascii="Verdana" w:eastAsia="Verdana" w:hAnsi="Verdana" w:cs="Verdana"/>
        <w:b w:val="0"/>
        <w:i w:val="0"/>
        <w:smallCaps w:val="0"/>
        <w:strike w:val="0"/>
        <w:color w:val="000000"/>
        <w:sz w:val="20"/>
        <w:szCs w:val="20"/>
        <w:u w:val="none"/>
        <w:vertAlign w:val="baseline"/>
      </w:rPr>
    </w:lvl>
    <w:lvl w:ilvl="1">
      <w:start w:val="1"/>
      <w:numFmt w:val="bullet"/>
      <w:lvlText w:val="○"/>
      <w:lvlJc w:val="left"/>
      <w:pPr>
        <w:ind w:left="2880" w:firstLine="0"/>
      </w:pPr>
      <w:rPr>
        <w:rFonts w:ascii="Courier New" w:eastAsia="Courier New" w:hAnsi="Courier New" w:cs="Courier New"/>
        <w:b w:val="0"/>
        <w:i w:val="0"/>
        <w:smallCaps w:val="0"/>
        <w:strike w:val="0"/>
        <w:color w:val="000000"/>
        <w:sz w:val="20"/>
        <w:szCs w:val="20"/>
        <w:u w:val="none"/>
        <w:vertAlign w:val="baseline"/>
      </w:rPr>
    </w:lvl>
    <w:lvl w:ilvl="2">
      <w:start w:val="1"/>
      <w:numFmt w:val="bullet"/>
      <w:lvlText w:val="■"/>
      <w:lvlJc w:val="left"/>
      <w:pPr>
        <w:ind w:left="3600" w:firstLine="0"/>
      </w:pPr>
      <w:rPr>
        <w:rFonts w:ascii="Verdana" w:eastAsia="Verdana" w:hAnsi="Verdana" w:cs="Verdana"/>
        <w:b w:val="0"/>
        <w:i w:val="0"/>
        <w:smallCaps w:val="0"/>
        <w:strike w:val="0"/>
        <w:color w:val="000000"/>
        <w:sz w:val="20"/>
        <w:szCs w:val="20"/>
        <w:u w:val="none"/>
        <w:vertAlign w:val="baseline"/>
      </w:rPr>
    </w:lvl>
    <w:lvl w:ilvl="3">
      <w:start w:val="1"/>
      <w:numFmt w:val="bullet"/>
      <w:lvlText w:val="●"/>
      <w:lvlJc w:val="left"/>
      <w:pPr>
        <w:ind w:left="4320" w:firstLine="0"/>
      </w:pPr>
      <w:rPr>
        <w:rFonts w:ascii="Verdana" w:eastAsia="Verdana" w:hAnsi="Verdana" w:cs="Verdana"/>
        <w:b w:val="0"/>
        <w:i w:val="0"/>
        <w:smallCaps w:val="0"/>
        <w:strike w:val="0"/>
        <w:color w:val="000000"/>
        <w:sz w:val="20"/>
        <w:szCs w:val="20"/>
        <w:u w:val="none"/>
        <w:vertAlign w:val="baseline"/>
      </w:rPr>
    </w:lvl>
    <w:lvl w:ilvl="4">
      <w:start w:val="1"/>
      <w:numFmt w:val="bullet"/>
      <w:lvlText w:val="○"/>
      <w:lvlJc w:val="left"/>
      <w:pPr>
        <w:ind w:left="5040" w:firstLine="0"/>
      </w:pPr>
      <w:rPr>
        <w:rFonts w:ascii="Courier New" w:eastAsia="Courier New" w:hAnsi="Courier New" w:cs="Courier New"/>
        <w:b w:val="0"/>
        <w:i w:val="0"/>
        <w:smallCaps w:val="0"/>
        <w:strike w:val="0"/>
        <w:color w:val="000000"/>
        <w:sz w:val="20"/>
        <w:szCs w:val="20"/>
        <w:u w:val="none"/>
        <w:vertAlign w:val="baseline"/>
      </w:rPr>
    </w:lvl>
    <w:lvl w:ilvl="5">
      <w:start w:val="1"/>
      <w:numFmt w:val="bullet"/>
      <w:lvlText w:val="■"/>
      <w:lvlJc w:val="left"/>
      <w:pPr>
        <w:ind w:left="5760" w:firstLine="0"/>
      </w:pPr>
      <w:rPr>
        <w:rFonts w:ascii="Verdana" w:eastAsia="Verdana" w:hAnsi="Verdana" w:cs="Verdana"/>
        <w:b w:val="0"/>
        <w:i w:val="0"/>
        <w:smallCaps w:val="0"/>
        <w:strike w:val="0"/>
        <w:color w:val="000000"/>
        <w:sz w:val="20"/>
        <w:szCs w:val="20"/>
        <w:u w:val="none"/>
        <w:vertAlign w:val="baseline"/>
      </w:rPr>
    </w:lvl>
    <w:lvl w:ilvl="6">
      <w:start w:val="1"/>
      <w:numFmt w:val="bullet"/>
      <w:lvlText w:val="●"/>
      <w:lvlJc w:val="left"/>
      <w:pPr>
        <w:ind w:left="6480" w:firstLine="0"/>
      </w:pPr>
      <w:rPr>
        <w:rFonts w:ascii="Verdana" w:eastAsia="Verdana" w:hAnsi="Verdana" w:cs="Verdana"/>
        <w:b w:val="0"/>
        <w:i w:val="0"/>
        <w:smallCaps w:val="0"/>
        <w:strike w:val="0"/>
        <w:color w:val="000000"/>
        <w:sz w:val="20"/>
        <w:szCs w:val="20"/>
        <w:u w:val="none"/>
        <w:vertAlign w:val="baseline"/>
      </w:rPr>
    </w:lvl>
    <w:lvl w:ilvl="7">
      <w:start w:val="1"/>
      <w:numFmt w:val="bullet"/>
      <w:lvlText w:val="○"/>
      <w:lvlJc w:val="left"/>
      <w:pPr>
        <w:ind w:left="7200" w:firstLine="0"/>
      </w:pPr>
      <w:rPr>
        <w:rFonts w:ascii="Courier New" w:eastAsia="Courier New" w:hAnsi="Courier New" w:cs="Courier New"/>
        <w:b w:val="0"/>
        <w:i w:val="0"/>
        <w:smallCaps w:val="0"/>
        <w:strike w:val="0"/>
        <w:color w:val="000000"/>
        <w:sz w:val="20"/>
        <w:szCs w:val="20"/>
        <w:u w:val="none"/>
        <w:vertAlign w:val="baseline"/>
      </w:rPr>
    </w:lvl>
    <w:lvl w:ilvl="8">
      <w:start w:val="1"/>
      <w:numFmt w:val="bullet"/>
      <w:lvlText w:val="■"/>
      <w:lvlJc w:val="left"/>
      <w:pPr>
        <w:ind w:left="7920" w:firstLine="0"/>
      </w:pPr>
      <w:rPr>
        <w:rFonts w:ascii="Verdana" w:eastAsia="Verdana" w:hAnsi="Verdana" w:cs="Verdana"/>
        <w:b w:val="0"/>
        <w:i w:val="0"/>
        <w:smallCaps w:val="0"/>
        <w:strike w:val="0"/>
        <w:color w:val="000000"/>
        <w:sz w:val="20"/>
        <w:szCs w:val="20"/>
        <w:u w:val="none"/>
        <w:vertAlign w:val="baseline"/>
      </w:rPr>
    </w:lvl>
  </w:abstractNum>
  <w:abstractNum w:abstractNumId="6">
    <w:nsid w:val="59ADCABA"/>
    <w:multiLevelType w:val="multilevel"/>
    <w:tmpl w:val="59ADCAB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7">
    <w:nsid w:val="6DCC7027"/>
    <w:multiLevelType w:val="multilevel"/>
    <w:tmpl w:val="332C941E"/>
    <w:lvl w:ilvl="0">
      <w:start w:val="1"/>
      <w:numFmt w:val="decimal"/>
      <w:lvlText w:val="%1."/>
      <w:lvlJc w:val="left"/>
      <w:pPr>
        <w:ind w:left="1128" w:hanging="360"/>
      </w:pPr>
      <w:rPr>
        <w:rFonts w:ascii="Times New Roman" w:eastAsia="Times New Roman" w:hAnsi="Times New Roman" w:cs="Times New Roman" w:hint="default"/>
        <w:b/>
        <w:bCs/>
        <w:spacing w:val="-2"/>
        <w:w w:val="100"/>
        <w:sz w:val="24"/>
        <w:szCs w:val="24"/>
        <w:lang w:val="en-US" w:eastAsia="en-US" w:bidi="en-US"/>
      </w:rPr>
    </w:lvl>
    <w:lvl w:ilvl="1">
      <w:start w:val="1"/>
      <w:numFmt w:val="decimal"/>
      <w:lvlText w:val="%1.%2"/>
      <w:lvlJc w:val="left"/>
      <w:pPr>
        <w:ind w:left="1668" w:hanging="540"/>
      </w:pPr>
      <w:rPr>
        <w:rFonts w:ascii="Times New Roman" w:eastAsia="Times New Roman" w:hAnsi="Times New Roman" w:cs="Times New Roman" w:hint="default"/>
        <w:spacing w:val="-3"/>
        <w:w w:val="100"/>
        <w:sz w:val="24"/>
        <w:szCs w:val="24"/>
        <w:lang w:val="en-US" w:eastAsia="en-US" w:bidi="en-US"/>
      </w:rPr>
    </w:lvl>
    <w:lvl w:ilvl="2">
      <w:numFmt w:val="bullet"/>
      <w:lvlText w:val="•"/>
      <w:lvlJc w:val="left"/>
      <w:pPr>
        <w:ind w:left="1660" w:hanging="540"/>
      </w:pPr>
      <w:rPr>
        <w:rFonts w:hint="default"/>
        <w:lang w:val="en-US" w:eastAsia="en-US" w:bidi="en-US"/>
      </w:rPr>
    </w:lvl>
    <w:lvl w:ilvl="3">
      <w:numFmt w:val="bullet"/>
      <w:lvlText w:val="•"/>
      <w:lvlJc w:val="left"/>
      <w:pPr>
        <w:ind w:left="2658" w:hanging="540"/>
      </w:pPr>
      <w:rPr>
        <w:rFonts w:hint="default"/>
        <w:lang w:val="en-US" w:eastAsia="en-US" w:bidi="en-US"/>
      </w:rPr>
    </w:lvl>
    <w:lvl w:ilvl="4">
      <w:numFmt w:val="bullet"/>
      <w:lvlText w:val="•"/>
      <w:lvlJc w:val="left"/>
      <w:pPr>
        <w:ind w:left="3657" w:hanging="540"/>
      </w:pPr>
      <w:rPr>
        <w:rFonts w:hint="default"/>
        <w:lang w:val="en-US" w:eastAsia="en-US" w:bidi="en-US"/>
      </w:rPr>
    </w:lvl>
    <w:lvl w:ilvl="5">
      <w:numFmt w:val="bullet"/>
      <w:lvlText w:val="•"/>
      <w:lvlJc w:val="left"/>
      <w:pPr>
        <w:ind w:left="4655" w:hanging="540"/>
      </w:pPr>
      <w:rPr>
        <w:rFonts w:hint="default"/>
        <w:lang w:val="en-US" w:eastAsia="en-US" w:bidi="en-US"/>
      </w:rPr>
    </w:lvl>
    <w:lvl w:ilvl="6">
      <w:numFmt w:val="bullet"/>
      <w:lvlText w:val="•"/>
      <w:lvlJc w:val="left"/>
      <w:pPr>
        <w:ind w:left="5654" w:hanging="540"/>
      </w:pPr>
      <w:rPr>
        <w:rFonts w:hint="default"/>
        <w:lang w:val="en-US" w:eastAsia="en-US" w:bidi="en-US"/>
      </w:rPr>
    </w:lvl>
    <w:lvl w:ilvl="7">
      <w:numFmt w:val="bullet"/>
      <w:lvlText w:val="•"/>
      <w:lvlJc w:val="left"/>
      <w:pPr>
        <w:ind w:left="6653" w:hanging="540"/>
      </w:pPr>
      <w:rPr>
        <w:rFonts w:hint="default"/>
        <w:lang w:val="en-US" w:eastAsia="en-US" w:bidi="en-US"/>
      </w:rPr>
    </w:lvl>
    <w:lvl w:ilvl="8">
      <w:numFmt w:val="bullet"/>
      <w:lvlText w:val="•"/>
      <w:lvlJc w:val="left"/>
      <w:pPr>
        <w:ind w:left="7651" w:hanging="540"/>
      </w:pPr>
      <w:rPr>
        <w:rFonts w:hint="default"/>
        <w:lang w:val="en-US" w:eastAsia="en-US" w:bidi="en-US"/>
      </w:rPr>
    </w:lvl>
  </w:abstractNum>
  <w:num w:numId="1">
    <w:abstractNumId w:val="3"/>
  </w:num>
  <w:num w:numId="2">
    <w:abstractNumId w:val="2"/>
  </w:num>
  <w:num w:numId="3">
    <w:abstractNumId w:val="6"/>
  </w:num>
  <w:num w:numId="4">
    <w:abstractNumId w:val="1"/>
  </w:num>
  <w:num w:numId="5">
    <w:abstractNumId w:val="0"/>
  </w:num>
  <w:num w:numId="6">
    <w:abstractNumId w:val="4"/>
  </w:num>
  <w:num w:numId="7">
    <w:abstractNumId w:val="5"/>
  </w:num>
  <w:num w:numId="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proofState w:spelling="clean" w:grammar="clean"/>
  <w:defaultTabStop w:val="720"/>
  <w:drawingGridHorizontalSpacing w:val="110"/>
  <w:displayHorizontalDrawingGridEvery w:val="2"/>
  <w:characterSpacingControl w:val="doNotCompress"/>
  <w:hdrShapeDefaults>
    <o:shapedefaults v:ext="edit" spidmax="3074">
      <o:colormenu v:ext="edit" strokecolor="none [3212]"/>
    </o:shapedefaults>
  </w:hdrShapeDefaults>
  <w:footnotePr>
    <w:footnote w:id="-1"/>
    <w:footnote w:id="0"/>
  </w:footnotePr>
  <w:endnotePr>
    <w:endnote w:id="-1"/>
    <w:endnote w:id="0"/>
  </w:endnotePr>
  <w:compat/>
  <w:rsids>
    <w:rsidRoot w:val="00055E21"/>
    <w:rsid w:val="00055E21"/>
    <w:rsid w:val="00226A32"/>
    <w:rsid w:val="004552D5"/>
    <w:rsid w:val="006B176D"/>
    <w:rsid w:val="006C6933"/>
    <w:rsid w:val="00A86729"/>
    <w:rsid w:val="00AA5D7A"/>
    <w:rsid w:val="00F81C4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strokecolor="none [3212]"/>
    </o:shapedefaults>
    <o:shapelayout v:ext="edit">
      <o:idmap v:ext="edit" data="1"/>
      <o:rules v:ext="edit">
        <o:r id="V:Rule1" type="connector" idref="#_x0000_s1026"/>
        <o:r id="V:Rule2" type="connector" idref="#_x0000_s1031"/>
        <o:r id="V:Rule3"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1" w:qFormat="1"/>
    <w:lsdException w:name="toc 3" w:uiPriority="1" w:qFormat="1"/>
    <w:lsdException w:name="toc 4" w:uiPriority="1" w:qFormat="1"/>
    <w:lsdException w:name="toc 5" w:uiPriority="1" w:qFormat="1"/>
    <w:lsdException w:name="toc 6" w:uiPriority="1" w:qFormat="1"/>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5E21"/>
    <w:rPr>
      <w:rFonts w:ascii="Calibri" w:eastAsia="Calibri" w:hAnsi="Calibri" w:cs="Calibri"/>
    </w:rPr>
  </w:style>
  <w:style w:type="paragraph" w:styleId="Heading1">
    <w:name w:val="heading 1"/>
    <w:basedOn w:val="Normal"/>
    <w:next w:val="Normal"/>
    <w:link w:val="Heading1Char"/>
    <w:rsid w:val="00055E21"/>
    <w:pPr>
      <w:keepNext/>
      <w:keepLines/>
      <w:spacing w:before="480" w:after="0" w:line="240" w:lineRule="auto"/>
      <w:outlineLvl w:val="0"/>
    </w:pPr>
    <w:rPr>
      <w:rFonts w:ascii="Cambria" w:eastAsia="Cambria" w:hAnsi="Cambria" w:cs="Cambria"/>
      <w:b/>
      <w:color w:val="365F91"/>
      <w:sz w:val="28"/>
      <w:szCs w:val="28"/>
    </w:rPr>
  </w:style>
  <w:style w:type="paragraph" w:styleId="Heading2">
    <w:name w:val="heading 2"/>
    <w:basedOn w:val="Normal"/>
    <w:next w:val="Normal"/>
    <w:link w:val="Heading2Char"/>
    <w:rsid w:val="00055E21"/>
    <w:pPr>
      <w:keepNext/>
      <w:keepLines/>
      <w:spacing w:before="200" w:after="0" w:line="240" w:lineRule="auto"/>
      <w:outlineLvl w:val="1"/>
    </w:pPr>
    <w:rPr>
      <w:rFonts w:ascii="Cambria" w:eastAsia="Cambria" w:hAnsi="Cambria" w:cs="Cambria"/>
      <w:b/>
      <w:color w:val="4F81BD"/>
      <w:sz w:val="26"/>
      <w:szCs w:val="26"/>
    </w:rPr>
  </w:style>
  <w:style w:type="paragraph" w:styleId="Heading3">
    <w:name w:val="heading 3"/>
    <w:basedOn w:val="Normal"/>
    <w:next w:val="Normal"/>
    <w:link w:val="Heading3Char"/>
    <w:qFormat/>
    <w:rsid w:val="00055E21"/>
    <w:pPr>
      <w:keepNext/>
      <w:spacing w:after="0" w:line="240" w:lineRule="auto"/>
      <w:jc w:val="center"/>
      <w:outlineLvl w:val="2"/>
    </w:pPr>
    <w:rPr>
      <w:rFonts w:ascii="Times New Roman" w:eastAsia="Times New Roman" w:hAnsi="Times New Roman" w:cs="Times New Roman"/>
      <w:b/>
      <w:sz w:val="24"/>
      <w:szCs w:val="24"/>
    </w:rPr>
  </w:style>
  <w:style w:type="paragraph" w:styleId="Heading4">
    <w:name w:val="heading 4"/>
    <w:basedOn w:val="Normal"/>
    <w:next w:val="Normal"/>
    <w:link w:val="Heading4Char"/>
    <w:qFormat/>
    <w:rsid w:val="00055E21"/>
    <w:pPr>
      <w:keepNext/>
      <w:spacing w:before="240" w:after="60"/>
      <w:outlineLvl w:val="3"/>
    </w:pPr>
    <w:rPr>
      <w:b/>
      <w:sz w:val="28"/>
      <w:szCs w:val="28"/>
    </w:rPr>
  </w:style>
  <w:style w:type="paragraph" w:styleId="Heading5">
    <w:name w:val="heading 5"/>
    <w:basedOn w:val="Normal"/>
    <w:next w:val="Normal"/>
    <w:link w:val="Heading5Char"/>
    <w:rsid w:val="00055E21"/>
    <w:pPr>
      <w:spacing w:before="240" w:after="60"/>
      <w:outlineLvl w:val="4"/>
    </w:pPr>
    <w:rPr>
      <w:b/>
      <w: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55E21"/>
    <w:rPr>
      <w:rFonts w:ascii="Cambria" w:eastAsia="Cambria" w:hAnsi="Cambria" w:cs="Cambria"/>
      <w:b/>
      <w:color w:val="365F91"/>
      <w:sz w:val="28"/>
      <w:szCs w:val="28"/>
    </w:rPr>
  </w:style>
  <w:style w:type="character" w:customStyle="1" w:styleId="Heading2Char">
    <w:name w:val="Heading 2 Char"/>
    <w:basedOn w:val="DefaultParagraphFont"/>
    <w:link w:val="Heading2"/>
    <w:rsid w:val="00055E21"/>
    <w:rPr>
      <w:rFonts w:ascii="Cambria" w:eastAsia="Cambria" w:hAnsi="Cambria" w:cs="Cambria"/>
      <w:b/>
      <w:color w:val="4F81BD"/>
      <w:sz w:val="26"/>
      <w:szCs w:val="26"/>
    </w:rPr>
  </w:style>
  <w:style w:type="character" w:customStyle="1" w:styleId="Heading3Char">
    <w:name w:val="Heading 3 Char"/>
    <w:basedOn w:val="DefaultParagraphFont"/>
    <w:link w:val="Heading3"/>
    <w:rsid w:val="00055E21"/>
    <w:rPr>
      <w:rFonts w:ascii="Times New Roman" w:eastAsia="Times New Roman" w:hAnsi="Times New Roman" w:cs="Times New Roman"/>
      <w:b/>
      <w:sz w:val="24"/>
      <w:szCs w:val="24"/>
    </w:rPr>
  </w:style>
  <w:style w:type="character" w:customStyle="1" w:styleId="Heading4Char">
    <w:name w:val="Heading 4 Char"/>
    <w:basedOn w:val="DefaultParagraphFont"/>
    <w:link w:val="Heading4"/>
    <w:rsid w:val="00055E21"/>
    <w:rPr>
      <w:rFonts w:ascii="Calibri" w:eastAsia="Calibri" w:hAnsi="Calibri" w:cs="Calibri"/>
      <w:b/>
      <w:sz w:val="28"/>
      <w:szCs w:val="28"/>
    </w:rPr>
  </w:style>
  <w:style w:type="character" w:customStyle="1" w:styleId="Heading5Char">
    <w:name w:val="Heading 5 Char"/>
    <w:basedOn w:val="DefaultParagraphFont"/>
    <w:link w:val="Heading5"/>
    <w:rsid w:val="00055E21"/>
    <w:rPr>
      <w:rFonts w:ascii="Calibri" w:eastAsia="Calibri" w:hAnsi="Calibri" w:cs="Calibri"/>
      <w:b/>
      <w:i/>
      <w:sz w:val="26"/>
      <w:szCs w:val="26"/>
    </w:rPr>
  </w:style>
  <w:style w:type="paragraph" w:styleId="Title">
    <w:name w:val="Title"/>
    <w:basedOn w:val="Normal"/>
    <w:next w:val="Normal"/>
    <w:link w:val="TitleChar"/>
    <w:rsid w:val="00055E21"/>
    <w:pPr>
      <w:spacing w:after="0" w:line="240" w:lineRule="auto"/>
      <w:jc w:val="center"/>
    </w:pPr>
    <w:rPr>
      <w:rFonts w:ascii="Times New Roman" w:eastAsia="Times New Roman" w:hAnsi="Times New Roman" w:cs="Times New Roman"/>
      <w:b/>
      <w:sz w:val="24"/>
      <w:szCs w:val="24"/>
    </w:rPr>
  </w:style>
  <w:style w:type="character" w:customStyle="1" w:styleId="TitleChar">
    <w:name w:val="Title Char"/>
    <w:basedOn w:val="DefaultParagraphFont"/>
    <w:link w:val="Title"/>
    <w:rsid w:val="00055E21"/>
    <w:rPr>
      <w:rFonts w:ascii="Times New Roman" w:eastAsia="Times New Roman" w:hAnsi="Times New Roman" w:cs="Times New Roman"/>
      <w:b/>
      <w:sz w:val="24"/>
      <w:szCs w:val="24"/>
    </w:rPr>
  </w:style>
  <w:style w:type="table" w:customStyle="1" w:styleId="Style10">
    <w:name w:val="_Style 10"/>
    <w:basedOn w:val="TableNormal"/>
    <w:rsid w:val="00055E21"/>
    <w:rPr>
      <w:rFonts w:ascii="Calibri" w:eastAsia="Calibri" w:hAnsi="Calibri" w:cs="Calibri"/>
      <w:sz w:val="20"/>
      <w:szCs w:val="20"/>
    </w:rPr>
    <w:tblPr>
      <w:tblCellMar>
        <w:top w:w="0" w:type="dxa"/>
        <w:left w:w="108" w:type="dxa"/>
        <w:bottom w:w="0" w:type="dxa"/>
        <w:right w:w="108" w:type="dxa"/>
      </w:tblCellMar>
    </w:tblPr>
  </w:style>
  <w:style w:type="table" w:customStyle="1" w:styleId="Style11">
    <w:name w:val="_Style 11"/>
    <w:basedOn w:val="TableNormal"/>
    <w:rsid w:val="00055E21"/>
    <w:rPr>
      <w:rFonts w:ascii="Calibri" w:eastAsia="Calibri" w:hAnsi="Calibri" w:cs="Calibri"/>
      <w:sz w:val="20"/>
      <w:szCs w:val="20"/>
    </w:rPr>
    <w:tblPr>
      <w:tblCellMar>
        <w:top w:w="0" w:type="dxa"/>
        <w:left w:w="108" w:type="dxa"/>
        <w:bottom w:w="0" w:type="dxa"/>
        <w:right w:w="108" w:type="dxa"/>
      </w:tblCellMar>
    </w:tblPr>
  </w:style>
  <w:style w:type="table" w:customStyle="1" w:styleId="Style12">
    <w:name w:val="_Style 12"/>
    <w:basedOn w:val="TableNormal"/>
    <w:qFormat/>
    <w:rsid w:val="00055E21"/>
    <w:rPr>
      <w:rFonts w:ascii="Calibri" w:eastAsia="Calibri" w:hAnsi="Calibri" w:cs="Calibri"/>
      <w:sz w:val="20"/>
      <w:szCs w:val="20"/>
    </w:rPr>
    <w:tblPr>
      <w:tblCellMar>
        <w:top w:w="0" w:type="dxa"/>
        <w:left w:w="108" w:type="dxa"/>
        <w:bottom w:w="0" w:type="dxa"/>
        <w:right w:w="108" w:type="dxa"/>
      </w:tblCellMar>
    </w:tblPr>
  </w:style>
  <w:style w:type="table" w:customStyle="1" w:styleId="Style13">
    <w:name w:val="_Style 13"/>
    <w:basedOn w:val="TableNormal"/>
    <w:rsid w:val="00055E21"/>
    <w:rPr>
      <w:rFonts w:ascii="Calibri" w:eastAsia="Calibri" w:hAnsi="Calibri" w:cs="Calibri"/>
      <w:sz w:val="20"/>
      <w:szCs w:val="20"/>
    </w:rPr>
    <w:tblPr>
      <w:tblCellMar>
        <w:top w:w="0" w:type="dxa"/>
        <w:left w:w="108" w:type="dxa"/>
        <w:bottom w:w="0" w:type="dxa"/>
        <w:right w:w="108" w:type="dxa"/>
      </w:tblCellMar>
    </w:tblPr>
  </w:style>
  <w:style w:type="table" w:customStyle="1" w:styleId="Style14">
    <w:name w:val="_Style 14"/>
    <w:basedOn w:val="TableNormal"/>
    <w:rsid w:val="00055E21"/>
    <w:rPr>
      <w:rFonts w:ascii="Calibri" w:eastAsia="Calibri" w:hAnsi="Calibri" w:cs="Calibri"/>
      <w:sz w:val="20"/>
      <w:szCs w:val="20"/>
    </w:rPr>
    <w:tblPr>
      <w:tblCellMar>
        <w:top w:w="0" w:type="dxa"/>
        <w:left w:w="108" w:type="dxa"/>
        <w:bottom w:w="0" w:type="dxa"/>
        <w:right w:w="108" w:type="dxa"/>
      </w:tblCellMar>
    </w:tblPr>
  </w:style>
  <w:style w:type="table" w:customStyle="1" w:styleId="Style15">
    <w:name w:val="_Style 15"/>
    <w:basedOn w:val="TableNormal"/>
    <w:rsid w:val="00055E21"/>
    <w:rPr>
      <w:rFonts w:ascii="Calibri" w:eastAsia="Calibri" w:hAnsi="Calibri" w:cs="Calibri"/>
      <w:sz w:val="20"/>
      <w:szCs w:val="20"/>
    </w:rPr>
    <w:tblPr>
      <w:tblCellMar>
        <w:top w:w="0" w:type="dxa"/>
        <w:left w:w="108" w:type="dxa"/>
        <w:bottom w:w="0" w:type="dxa"/>
        <w:right w:w="108" w:type="dxa"/>
      </w:tblCellMar>
    </w:tblPr>
  </w:style>
  <w:style w:type="table" w:customStyle="1" w:styleId="Style16">
    <w:name w:val="_Style 16"/>
    <w:basedOn w:val="TableNormal"/>
    <w:rsid w:val="00055E21"/>
    <w:rPr>
      <w:rFonts w:ascii="Calibri" w:eastAsia="Calibri" w:hAnsi="Calibri" w:cs="Calibri"/>
      <w:sz w:val="20"/>
      <w:szCs w:val="20"/>
    </w:rPr>
    <w:tblPr>
      <w:tblCellMar>
        <w:top w:w="0" w:type="dxa"/>
        <w:left w:w="108" w:type="dxa"/>
        <w:bottom w:w="0" w:type="dxa"/>
        <w:right w:w="108" w:type="dxa"/>
      </w:tblCellMar>
    </w:tblPr>
  </w:style>
  <w:style w:type="paragraph" w:styleId="Header">
    <w:name w:val="header"/>
    <w:basedOn w:val="Normal"/>
    <w:link w:val="HeaderChar"/>
    <w:uiPriority w:val="99"/>
    <w:rsid w:val="00055E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5E21"/>
    <w:rPr>
      <w:rFonts w:ascii="Calibri" w:eastAsia="Calibri" w:hAnsi="Calibri" w:cs="Calibri"/>
    </w:rPr>
  </w:style>
  <w:style w:type="paragraph" w:styleId="Footer">
    <w:name w:val="footer"/>
    <w:basedOn w:val="Normal"/>
    <w:link w:val="FooterChar"/>
    <w:uiPriority w:val="99"/>
    <w:rsid w:val="00055E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5E21"/>
    <w:rPr>
      <w:rFonts w:ascii="Calibri" w:eastAsia="Calibri" w:hAnsi="Calibri" w:cs="Calibri"/>
    </w:rPr>
  </w:style>
  <w:style w:type="paragraph" w:styleId="TOC2">
    <w:name w:val="toc 2"/>
    <w:basedOn w:val="Normal"/>
    <w:uiPriority w:val="1"/>
    <w:qFormat/>
    <w:rsid w:val="00055E21"/>
    <w:pPr>
      <w:widowControl w:val="0"/>
      <w:autoSpaceDE w:val="0"/>
      <w:autoSpaceDN w:val="0"/>
      <w:spacing w:before="156" w:after="0" w:line="240" w:lineRule="auto"/>
      <w:ind w:right="1559"/>
      <w:jc w:val="right"/>
    </w:pPr>
    <w:rPr>
      <w:rFonts w:ascii="Times New Roman" w:eastAsia="Times New Roman" w:hAnsi="Times New Roman" w:cs="Times New Roman"/>
      <w:sz w:val="24"/>
      <w:szCs w:val="24"/>
      <w:lang w:bidi="en-US"/>
    </w:rPr>
  </w:style>
  <w:style w:type="paragraph" w:styleId="TOC3">
    <w:name w:val="toc 3"/>
    <w:basedOn w:val="Normal"/>
    <w:uiPriority w:val="1"/>
    <w:qFormat/>
    <w:rsid w:val="00055E21"/>
    <w:pPr>
      <w:widowControl w:val="0"/>
      <w:autoSpaceDE w:val="0"/>
      <w:autoSpaceDN w:val="0"/>
      <w:spacing w:before="288" w:after="0" w:line="240" w:lineRule="auto"/>
      <w:ind w:left="1128" w:hanging="360"/>
    </w:pPr>
    <w:rPr>
      <w:rFonts w:ascii="Times New Roman" w:eastAsia="Times New Roman" w:hAnsi="Times New Roman" w:cs="Times New Roman"/>
      <w:b/>
      <w:bCs/>
      <w:sz w:val="24"/>
      <w:szCs w:val="24"/>
      <w:lang w:bidi="en-US"/>
    </w:rPr>
  </w:style>
  <w:style w:type="paragraph" w:styleId="TOC4">
    <w:name w:val="toc 4"/>
    <w:basedOn w:val="Normal"/>
    <w:uiPriority w:val="1"/>
    <w:qFormat/>
    <w:rsid w:val="00055E21"/>
    <w:pPr>
      <w:widowControl w:val="0"/>
      <w:autoSpaceDE w:val="0"/>
      <w:autoSpaceDN w:val="0"/>
      <w:spacing w:before="156" w:after="0" w:line="240" w:lineRule="auto"/>
      <w:ind w:left="768"/>
    </w:pPr>
    <w:rPr>
      <w:rFonts w:ascii="Times New Roman" w:eastAsia="Times New Roman" w:hAnsi="Times New Roman" w:cs="Times New Roman"/>
      <w:sz w:val="24"/>
      <w:szCs w:val="24"/>
      <w:lang w:bidi="en-US"/>
    </w:rPr>
  </w:style>
  <w:style w:type="paragraph" w:styleId="TOC5">
    <w:name w:val="toc 5"/>
    <w:basedOn w:val="Normal"/>
    <w:uiPriority w:val="1"/>
    <w:qFormat/>
    <w:rsid w:val="00055E21"/>
    <w:pPr>
      <w:widowControl w:val="0"/>
      <w:autoSpaceDE w:val="0"/>
      <w:autoSpaceDN w:val="0"/>
      <w:spacing w:before="287" w:after="0" w:line="240" w:lineRule="auto"/>
      <w:ind w:left="1128" w:hanging="360"/>
    </w:pPr>
    <w:rPr>
      <w:rFonts w:ascii="Times New Roman" w:eastAsia="Times New Roman" w:hAnsi="Times New Roman" w:cs="Times New Roman"/>
      <w:sz w:val="18"/>
      <w:szCs w:val="18"/>
      <w:lang w:bidi="en-US"/>
    </w:rPr>
  </w:style>
  <w:style w:type="paragraph" w:styleId="TOC6">
    <w:name w:val="toc 6"/>
    <w:basedOn w:val="Normal"/>
    <w:uiPriority w:val="1"/>
    <w:qFormat/>
    <w:rsid w:val="00055E21"/>
    <w:pPr>
      <w:widowControl w:val="0"/>
      <w:autoSpaceDE w:val="0"/>
      <w:autoSpaceDN w:val="0"/>
      <w:spacing w:after="0" w:line="240" w:lineRule="auto"/>
      <w:ind w:left="1128"/>
    </w:pPr>
    <w:rPr>
      <w:rFonts w:ascii="Times New Roman" w:eastAsia="Times New Roman" w:hAnsi="Times New Roman" w:cs="Times New Roman"/>
      <w:sz w:val="24"/>
      <w:szCs w:val="24"/>
      <w:lang w:bidi="en-US"/>
    </w:rPr>
  </w:style>
  <w:style w:type="paragraph" w:styleId="BodyText">
    <w:name w:val="Body Text"/>
    <w:basedOn w:val="Normal"/>
    <w:link w:val="BodyTextChar"/>
    <w:uiPriority w:val="1"/>
    <w:qFormat/>
    <w:rsid w:val="00055E21"/>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055E21"/>
    <w:rPr>
      <w:rFonts w:ascii="Times New Roman" w:eastAsia="Times New Roman" w:hAnsi="Times New Roman" w:cs="Times New Roman"/>
      <w:sz w:val="24"/>
      <w:szCs w:val="24"/>
      <w:lang w:bidi="en-US"/>
    </w:rPr>
  </w:style>
  <w:style w:type="paragraph" w:styleId="BalloonText">
    <w:name w:val="Balloon Text"/>
    <w:basedOn w:val="Normal"/>
    <w:link w:val="BalloonTextChar"/>
    <w:uiPriority w:val="99"/>
    <w:semiHidden/>
    <w:unhideWhenUsed/>
    <w:rsid w:val="00055E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5E21"/>
    <w:rPr>
      <w:rFonts w:ascii="Tahoma" w:eastAsia="Calibri"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http://bcu-msc-cs.wikidot.com/photos-and-videos" TargetMode="External"/><Relationship Id="rId50" Type="http://schemas.openxmlformats.org/officeDocument/2006/relationships/image" Target="media/image32.png"/><Relationship Id="rId55" Type="http://schemas.openxmlformats.org/officeDocument/2006/relationships/hyperlink" Target="http://www.youtube.com"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bcu-msc-cs.wikidot.com/start"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en.wikipedia.org/wiki/User_story"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hyperlink" Target="http://www.mysqltutorial.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www.php.net" TargetMode="External"/><Relationship Id="rId58"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en.wikipedia.org/wiki/Use_case"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bcu-msc-cs.wikidot.com/online-community" TargetMode="External"/><Relationship Id="rId57"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www.w3schools.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bcu-msc-cs.wikidot.com/bookmarks-and-folksonomies" TargetMode="External"/><Relationship Id="rId56" Type="http://schemas.openxmlformats.org/officeDocument/2006/relationships/hyperlink" Target="http://www.google.com" TargetMode="External"/><Relationship Id="rId8" Type="http://schemas.openxmlformats.org/officeDocument/2006/relationships/header" Target="header1.xml"/><Relationship Id="rId51" Type="http://schemas.openxmlformats.org/officeDocument/2006/relationships/hyperlink" Target="http://www.google.co.in/search?hl=en&amp;client=firefox-a&amp;rls=org.mozilla:en-US:official&amp;biw=1366&amp;bih=624&amp;tbm=bks&amp;tbm=bks&amp;q=inauthor:%22Vaswani%22&amp;sa=X&amp;ei=74XYTrn_E4HQrQei0KnVDQ&amp;ved=0CDgQ9Ag" TargetMode="Externa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4D0367359FB042118BAFDF4F81DAA1C5"/>
        <w:category>
          <w:name w:val="General"/>
          <w:gallery w:val="placeholder"/>
        </w:category>
        <w:types>
          <w:type w:val="bbPlcHdr"/>
        </w:types>
        <w:behaviors>
          <w:behavior w:val="content"/>
        </w:behaviors>
        <w:guid w:val="{7C90FAC8-1E1A-4B17-8265-BD4DFA9958CC}"/>
      </w:docPartPr>
      <w:docPartBody>
        <w:p w:rsidR="00000000" w:rsidRDefault="00415DBF" w:rsidP="00415DBF">
          <w:pPr>
            <w:pStyle w:val="4D0367359FB042118BAFDF4F81DAA1C5"/>
          </w:pPr>
          <w:r>
            <w:rPr>
              <w:rFonts w:asciiTheme="majorHAnsi" w:eastAsiaTheme="majorEastAsia" w:hAnsiTheme="majorHAnsi" w:cstheme="majorBidi"/>
              <w:sz w:val="32"/>
              <w:szCs w:val="32"/>
            </w:rPr>
            <w:t>[Type the document title]</w:t>
          </w:r>
        </w:p>
      </w:docPartBody>
    </w:docPart>
    <w:docPart>
      <w:docPartPr>
        <w:name w:val="090FC395C57A4F9ABA57DC9A091536B6"/>
        <w:category>
          <w:name w:val="General"/>
          <w:gallery w:val="placeholder"/>
        </w:category>
        <w:types>
          <w:type w:val="bbPlcHdr"/>
        </w:types>
        <w:behaviors>
          <w:behavior w:val="content"/>
        </w:behaviors>
        <w:guid w:val="{1C65BFCC-A1E3-4510-BBA4-B2D6EB471259}"/>
      </w:docPartPr>
      <w:docPartBody>
        <w:p w:rsidR="00000000" w:rsidRDefault="00415DBF" w:rsidP="00415DBF">
          <w:pPr>
            <w:pStyle w:val="090FC395C57A4F9ABA57DC9A091536B6"/>
          </w:pPr>
          <w:r>
            <w:rPr>
              <w:rFonts w:asciiTheme="majorHAnsi" w:hAnsiTheme="majorHAnsi"/>
            </w:rPr>
            <w:t>[Type text]</w:t>
          </w:r>
        </w:p>
      </w:docPartBody>
    </w:docPart>
    <w:docPart>
      <w:docPartPr>
        <w:name w:val="A01FA0B4649F4C41917765CC4282D706"/>
        <w:category>
          <w:name w:val="General"/>
          <w:gallery w:val="placeholder"/>
        </w:category>
        <w:types>
          <w:type w:val="bbPlcHdr"/>
        </w:types>
        <w:behaviors>
          <w:behavior w:val="content"/>
        </w:behaviors>
        <w:guid w:val="{CA7EBAB2-E5F2-4966-8F73-D9845F32DED3}"/>
      </w:docPartPr>
      <w:docPartBody>
        <w:p w:rsidR="00000000" w:rsidRDefault="00415DBF" w:rsidP="00415DBF">
          <w:pPr>
            <w:pStyle w:val="A01FA0B4649F4C41917765CC4282D706"/>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Noto Sans Symbols">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Rounded">
    <w:altName w:val="Arial"/>
    <w:charset w:val="00"/>
    <w:family w:val="auto"/>
    <w:pitch w:val="default"/>
    <w:sig w:usb0="00000000" w:usb1="00000000" w:usb2="00000000" w:usb3="00000000" w:csb0="00000000" w:csb1="00000000"/>
  </w:font>
  <w:font w:name="MingLiU_HKSCS">
    <w:altName w:val="Times New Roman"/>
    <w:charset w:val="00"/>
    <w:family w:val="auto"/>
    <w:pitch w:val="default"/>
    <w:sig w:usb0="00000000" w:usb1="00000000" w:usb2="00000000" w:usb3="00000000" w:csb0="0000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415DBF"/>
    <w:rsid w:val="00415DBF"/>
    <w:rsid w:val="0092026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D3D6D3F610F4E3597F0104D99E8D5AC">
    <w:name w:val="BD3D6D3F610F4E3597F0104D99E8D5AC"/>
    <w:rsid w:val="00415DBF"/>
  </w:style>
  <w:style w:type="paragraph" w:customStyle="1" w:styleId="F6EDCAC13B1542EE83FD7138CF7DF70C">
    <w:name w:val="F6EDCAC13B1542EE83FD7138CF7DF70C"/>
    <w:rsid w:val="00415DBF"/>
  </w:style>
  <w:style w:type="paragraph" w:customStyle="1" w:styleId="10DB0106163A41108726451CBAF145CF">
    <w:name w:val="10DB0106163A41108726451CBAF145CF"/>
    <w:rsid w:val="00415DBF"/>
  </w:style>
  <w:style w:type="paragraph" w:customStyle="1" w:styleId="A0857993CF0C4FF9B5FAB8F3F378FF76">
    <w:name w:val="A0857993CF0C4FF9B5FAB8F3F378FF76"/>
    <w:rsid w:val="00415DBF"/>
  </w:style>
  <w:style w:type="paragraph" w:customStyle="1" w:styleId="4D0367359FB042118BAFDF4F81DAA1C5">
    <w:name w:val="4D0367359FB042118BAFDF4F81DAA1C5"/>
    <w:rsid w:val="00415DBF"/>
  </w:style>
  <w:style w:type="paragraph" w:customStyle="1" w:styleId="090FC395C57A4F9ABA57DC9A091536B6">
    <w:name w:val="090FC395C57A4F9ABA57DC9A091536B6"/>
    <w:rsid w:val="00415DBF"/>
  </w:style>
  <w:style w:type="paragraph" w:customStyle="1" w:styleId="A01FA0B4649F4C41917765CC4282D706">
    <w:name w:val="A01FA0B4649F4C41917765CC4282D706"/>
    <w:rsid w:val="00415DBF"/>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E8AC923-EE47-48DA-9485-535606B4DB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42</Pages>
  <Words>5035</Words>
  <Characters>28701</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2018-2019                                                                                                        Chit-Chat Social Network site</dc:title>
  <dc:creator>Dell</dc:creator>
  <cp:lastModifiedBy>Dell</cp:lastModifiedBy>
  <cp:revision>2</cp:revision>
  <dcterms:created xsi:type="dcterms:W3CDTF">2019-04-05T09:26:00Z</dcterms:created>
  <dcterms:modified xsi:type="dcterms:W3CDTF">2019-04-05T09:26:00Z</dcterms:modified>
</cp:coreProperties>
</file>